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6DBBC" w14:textId="19C61AAA" w:rsidR="00F66ED6" w:rsidRDefault="000E2BC6" w:rsidP="000328ED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FF9B93B" wp14:editId="619865F7">
                <wp:simplePos x="0" y="0"/>
                <wp:positionH relativeFrom="margin">
                  <wp:posOffset>-904875</wp:posOffset>
                </wp:positionH>
                <wp:positionV relativeFrom="margin">
                  <wp:posOffset>-913765</wp:posOffset>
                </wp:positionV>
                <wp:extent cx="7796530" cy="1006475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96530" cy="10064750"/>
                          <a:chOff x="0" y="0"/>
                          <a:chExt cx="7796817" cy="10065662"/>
                        </a:xfrm>
                      </wpg:grpSpPr>
                      <wps:wsp>
                        <wps:cNvPr id="3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2400" cy="3720166"/>
                          </a:xfrm>
                          <a:custGeom>
                            <a:avLst/>
                            <a:gdLst>
                              <a:gd name="T0" fmla="*/ 0 w 872"/>
                              <a:gd name="T1" fmla="*/ 0 h 453"/>
                              <a:gd name="T2" fmla="*/ 0 w 872"/>
                              <a:gd name="T3" fmla="*/ 453 h 453"/>
                              <a:gd name="T4" fmla="*/ 87 w 872"/>
                              <a:gd name="T5" fmla="*/ 310 h 453"/>
                              <a:gd name="T6" fmla="*/ 108 w 872"/>
                              <a:gd name="T7" fmla="*/ 284 h 453"/>
                              <a:gd name="T8" fmla="*/ 133 w 872"/>
                              <a:gd name="T9" fmla="*/ 258 h 453"/>
                              <a:gd name="T10" fmla="*/ 581 w 872"/>
                              <a:gd name="T11" fmla="*/ 72 h 453"/>
                              <a:gd name="T12" fmla="*/ 872 w 872"/>
                              <a:gd name="T13" fmla="*/ 72 h 453"/>
                              <a:gd name="T14" fmla="*/ 872 w 872"/>
                              <a:gd name="T15" fmla="*/ 0 h 453"/>
                              <a:gd name="T16" fmla="*/ 0 w 872"/>
                              <a:gd name="T17" fmla="*/ 0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72" h="453">
                                <a:moveTo>
                                  <a:pt x="0" y="0"/>
                                </a:moveTo>
                                <a:cubicBezTo>
                                  <a:pt x="0" y="453"/>
                                  <a:pt x="0" y="453"/>
                                  <a:pt x="0" y="453"/>
                                </a:cubicBezTo>
                                <a:cubicBezTo>
                                  <a:pt x="23" y="401"/>
                                  <a:pt x="52" y="353"/>
                                  <a:pt x="87" y="310"/>
                                </a:cubicBezTo>
                                <a:cubicBezTo>
                                  <a:pt x="94" y="301"/>
                                  <a:pt x="101" y="293"/>
                                  <a:pt x="108" y="284"/>
                                </a:cubicBezTo>
                                <a:cubicBezTo>
                                  <a:pt x="116" y="275"/>
                                  <a:pt x="125" y="266"/>
                                  <a:pt x="133" y="258"/>
                                </a:cubicBezTo>
                                <a:cubicBezTo>
                                  <a:pt x="248" y="143"/>
                                  <a:pt x="406" y="72"/>
                                  <a:pt x="581" y="72"/>
                                </a:cubicBezTo>
                                <a:cubicBezTo>
                                  <a:pt x="872" y="72"/>
                                  <a:pt x="872" y="72"/>
                                  <a:pt x="872" y="72"/>
                                </a:cubicBezTo>
                                <a:cubicBezTo>
                                  <a:pt x="872" y="0"/>
                                  <a:pt x="872" y="0"/>
                                  <a:pt x="872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: Shape 21"/>
                        <wps:cNvSpPr>
                          <a:spLocks/>
                        </wps:cNvSpPr>
                        <wps:spPr bwMode="auto">
                          <a:xfrm rot="10800000" flipH="1">
                            <a:off x="0" y="438150"/>
                            <a:ext cx="1738276" cy="1896280"/>
                          </a:xfrm>
                          <a:custGeom>
                            <a:avLst/>
                            <a:gdLst>
                              <a:gd name="connsiteX0" fmla="*/ 1628881 w 1738276"/>
                              <a:gd name="connsiteY0" fmla="*/ 1895780 h 1896280"/>
                              <a:gd name="connsiteX1" fmla="*/ 1700732 w 1738276"/>
                              <a:gd name="connsiteY1" fmla="*/ 1696892 h 1896280"/>
                              <a:gd name="connsiteX2" fmla="*/ 13603 w 1738276"/>
                              <a:gd name="connsiteY2" fmla="*/ 13572 h 1896280"/>
                              <a:gd name="connsiteX3" fmla="*/ 0 w 1738276"/>
                              <a:gd name="connsiteY3" fmla="*/ 0 h 1896280"/>
                              <a:gd name="connsiteX4" fmla="*/ 0 w 1738276"/>
                              <a:gd name="connsiteY4" fmla="*/ 329116 h 1896280"/>
                              <a:gd name="connsiteX5" fmla="*/ 19162 w 1738276"/>
                              <a:gd name="connsiteY5" fmla="*/ 353290 h 1896280"/>
                              <a:gd name="connsiteX6" fmla="*/ 1506705 w 1738276"/>
                              <a:gd name="connsiteY6" fmla="*/ 1831895 h 1896280"/>
                              <a:gd name="connsiteX7" fmla="*/ 1539043 w 1738276"/>
                              <a:gd name="connsiteY7" fmla="*/ 1864038 h 1896280"/>
                              <a:gd name="connsiteX8" fmla="*/ 1628881 w 1738276"/>
                              <a:gd name="connsiteY8" fmla="*/ 1895780 h 1896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738276" h="1896280">
                                <a:moveTo>
                                  <a:pt x="1628881" y="1895780"/>
                                </a:moveTo>
                                <a:cubicBezTo>
                                  <a:pt x="1716497" y="1887343"/>
                                  <a:pt x="1783194" y="1774036"/>
                                  <a:pt x="1700732" y="1696892"/>
                                </a:cubicBezTo>
                                <a:cubicBezTo>
                                  <a:pt x="415301" y="414363"/>
                                  <a:pt x="93943" y="93731"/>
                                  <a:pt x="13603" y="13572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9116"/>
                                </a:lnTo>
                                <a:lnTo>
                                  <a:pt x="19162" y="353290"/>
                                </a:lnTo>
                                <a:cubicBezTo>
                                  <a:pt x="1506705" y="1831895"/>
                                  <a:pt x="1506705" y="1831895"/>
                                  <a:pt x="1506705" y="1831895"/>
                                </a:cubicBezTo>
                                <a:cubicBezTo>
                                  <a:pt x="1519640" y="1844752"/>
                                  <a:pt x="1526108" y="1857610"/>
                                  <a:pt x="1539043" y="1864038"/>
                                </a:cubicBezTo>
                                <a:cubicBezTo>
                                  <a:pt x="1568147" y="1889753"/>
                                  <a:pt x="1599676" y="1898593"/>
                                  <a:pt x="1628881" y="18957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23"/>
                        <wps:cNvSpPr>
                          <a:spLocks/>
                        </wps:cNvSpPr>
                        <wps:spPr bwMode="auto">
                          <a:xfrm rot="10800000" flipH="1">
                            <a:off x="0" y="57150"/>
                            <a:ext cx="2462115" cy="2685160"/>
                          </a:xfrm>
                          <a:custGeom>
                            <a:avLst/>
                            <a:gdLst>
                              <a:gd name="connsiteX0" fmla="*/ 2307676 w 2462115"/>
                              <a:gd name="connsiteY0" fmla="*/ 2684454 h 2685160"/>
                              <a:gd name="connsiteX1" fmla="*/ 2409112 w 2462115"/>
                              <a:gd name="connsiteY1" fmla="*/ 2403672 h 2685160"/>
                              <a:gd name="connsiteX2" fmla="*/ 5438 w 2462115"/>
                              <a:gd name="connsiteY2" fmla="*/ 5426 h 2685160"/>
                              <a:gd name="connsiteX3" fmla="*/ 0 w 2462115"/>
                              <a:gd name="connsiteY3" fmla="*/ 0 h 2685160"/>
                              <a:gd name="connsiteX4" fmla="*/ 0 w 2462115"/>
                              <a:gd name="connsiteY4" fmla="*/ 454256 h 2685160"/>
                              <a:gd name="connsiteX5" fmla="*/ 5467 w 2462115"/>
                              <a:gd name="connsiteY5" fmla="*/ 469395 h 2685160"/>
                              <a:gd name="connsiteX6" fmla="*/ 35142 w 2462115"/>
                              <a:gd name="connsiteY6" fmla="*/ 506832 h 2685160"/>
                              <a:gd name="connsiteX7" fmla="*/ 2135192 w 2462115"/>
                              <a:gd name="connsiteY7" fmla="*/ 2594263 h 2685160"/>
                              <a:gd name="connsiteX8" fmla="*/ 2180846 w 2462115"/>
                              <a:gd name="connsiteY8" fmla="*/ 2639642 h 2685160"/>
                              <a:gd name="connsiteX9" fmla="*/ 2307676 w 2462115"/>
                              <a:gd name="connsiteY9" fmla="*/ 2684454 h 2685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462115" h="2685160">
                                <a:moveTo>
                                  <a:pt x="2307676" y="2684454"/>
                                </a:moveTo>
                                <a:cubicBezTo>
                                  <a:pt x="2431368" y="2672542"/>
                                  <a:pt x="2525528" y="2512581"/>
                                  <a:pt x="2409112" y="2403672"/>
                                </a:cubicBezTo>
                                <a:cubicBezTo>
                                  <a:pt x="443168" y="442167"/>
                                  <a:pt x="74554" y="74385"/>
                                  <a:pt x="5438" y="5426"/>
                                </a:cubicBezTo>
                                <a:lnTo>
                                  <a:pt x="0" y="0"/>
                                </a:lnTo>
                                <a:lnTo>
                                  <a:pt x="0" y="454256"/>
                                </a:lnTo>
                                <a:lnTo>
                                  <a:pt x="5467" y="469395"/>
                                </a:lnTo>
                                <a:cubicBezTo>
                                  <a:pt x="12315" y="484143"/>
                                  <a:pt x="21446" y="497756"/>
                                  <a:pt x="35142" y="506832"/>
                                </a:cubicBezTo>
                                <a:cubicBezTo>
                                  <a:pt x="2135192" y="2594263"/>
                                  <a:pt x="2135192" y="2594263"/>
                                  <a:pt x="2135192" y="2594263"/>
                                </a:cubicBezTo>
                                <a:cubicBezTo>
                                  <a:pt x="2153454" y="2612415"/>
                                  <a:pt x="2162584" y="2630566"/>
                                  <a:pt x="2180846" y="2639642"/>
                                </a:cubicBezTo>
                                <a:cubicBezTo>
                                  <a:pt x="2221934" y="2675946"/>
                                  <a:pt x="2266446" y="2688425"/>
                                  <a:pt x="2307676" y="26844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: Shape 31"/>
                        <wps:cNvSpPr>
                          <a:spLocks/>
                        </wps:cNvSpPr>
                        <wps:spPr bwMode="auto">
                          <a:xfrm>
                            <a:off x="6705600" y="9115425"/>
                            <a:ext cx="1070039" cy="950237"/>
                          </a:xfrm>
                          <a:custGeom>
                            <a:avLst/>
                            <a:gdLst>
                              <a:gd name="connsiteX0" fmla="*/ 1070039 w 1070039"/>
                              <a:gd name="connsiteY0" fmla="*/ 0 h 950237"/>
                              <a:gd name="connsiteX1" fmla="*/ 1070039 w 1070039"/>
                              <a:gd name="connsiteY1" fmla="*/ 950237 h 950237"/>
                              <a:gd name="connsiteX2" fmla="*/ 0 w 1070039"/>
                              <a:gd name="connsiteY2" fmla="*/ 950237 h 950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070039" h="950237">
                                <a:moveTo>
                                  <a:pt x="1070039" y="0"/>
                                </a:moveTo>
                                <a:lnTo>
                                  <a:pt x="1070039" y="950237"/>
                                </a:lnTo>
                                <a:lnTo>
                                  <a:pt x="0" y="950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30"/>
                        <wps:cNvSpPr>
                          <a:spLocks/>
                        </wps:cNvSpPr>
                        <wps:spPr bwMode="auto">
                          <a:xfrm>
                            <a:off x="5780564" y="8289428"/>
                            <a:ext cx="1991837" cy="1776225"/>
                          </a:xfrm>
                          <a:custGeom>
                            <a:avLst/>
                            <a:gdLst>
                              <a:gd name="connsiteX0" fmla="*/ 1991837 w 1991837"/>
                              <a:gd name="connsiteY0" fmla="*/ 0 h 1776225"/>
                              <a:gd name="connsiteX1" fmla="*/ 1991837 w 1991837"/>
                              <a:gd name="connsiteY1" fmla="*/ 238843 h 1776225"/>
                              <a:gd name="connsiteX2" fmla="*/ 1991837 w 1991837"/>
                              <a:gd name="connsiteY2" fmla="*/ 829191 h 1776225"/>
                              <a:gd name="connsiteX3" fmla="*/ 925407 w 1991837"/>
                              <a:gd name="connsiteY3" fmla="*/ 1776225 h 1776225"/>
                              <a:gd name="connsiteX4" fmla="*/ 0 w 1991837"/>
                              <a:gd name="connsiteY4" fmla="*/ 1776225 h 17762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91837" h="1776225">
                                <a:moveTo>
                                  <a:pt x="1991837" y="0"/>
                                </a:moveTo>
                                <a:lnTo>
                                  <a:pt x="1991837" y="238843"/>
                                </a:lnTo>
                                <a:lnTo>
                                  <a:pt x="1991837" y="829191"/>
                                </a:lnTo>
                                <a:lnTo>
                                  <a:pt x="925407" y="1776225"/>
                                </a:lnTo>
                                <a:lnTo>
                                  <a:pt x="0" y="177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6096000" y="8277225"/>
                            <a:ext cx="1679514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: Shape 29" descr="Footer shapes in bottom right corner of document"/>
                        <wps:cNvSpPr>
                          <a:spLocks/>
                        </wps:cNvSpPr>
                        <wps:spPr bwMode="auto">
                          <a:xfrm>
                            <a:off x="5191126" y="7524748"/>
                            <a:ext cx="2605691" cy="2515287"/>
                          </a:xfrm>
                          <a:custGeom>
                            <a:avLst/>
                            <a:gdLst>
                              <a:gd name="connsiteX0" fmla="*/ 2591733 w 2605691"/>
                              <a:gd name="connsiteY0" fmla="*/ 0 h 2515287"/>
                              <a:gd name="connsiteX1" fmla="*/ 2605691 w 2605691"/>
                              <a:gd name="connsiteY1" fmla="*/ 0 h 2515287"/>
                              <a:gd name="connsiteX2" fmla="*/ 2605691 w 2605691"/>
                              <a:gd name="connsiteY2" fmla="*/ 373697 h 2515287"/>
                              <a:gd name="connsiteX3" fmla="*/ 2605691 w 2605691"/>
                              <a:gd name="connsiteY3" fmla="*/ 411067 h 2515287"/>
                              <a:gd name="connsiteX4" fmla="*/ 2549860 w 2605691"/>
                              <a:gd name="connsiteY4" fmla="*/ 485806 h 2515287"/>
                              <a:gd name="connsiteX5" fmla="*/ 344535 w 2605691"/>
                              <a:gd name="connsiteY5" fmla="*/ 2453944 h 2515287"/>
                              <a:gd name="connsiteX6" fmla="*/ 288704 w 2605691"/>
                              <a:gd name="connsiteY6" fmla="*/ 2503770 h 2515287"/>
                              <a:gd name="connsiteX7" fmla="*/ 271639 w 2605691"/>
                              <a:gd name="connsiteY7" fmla="*/ 2515287 h 2515287"/>
                              <a:gd name="connsiteX8" fmla="*/ 81037 w 2605691"/>
                              <a:gd name="connsiteY8" fmla="*/ 2515287 h 2515287"/>
                              <a:gd name="connsiteX9" fmla="*/ 49678 w 2605691"/>
                              <a:gd name="connsiteY9" fmla="*/ 2492870 h 2515287"/>
                              <a:gd name="connsiteX10" fmla="*/ 51423 w 2605691"/>
                              <a:gd name="connsiteY10" fmla="*/ 2267095 h 2515287"/>
                              <a:gd name="connsiteX11" fmla="*/ 2591733 w 2605691"/>
                              <a:gd name="connsiteY11" fmla="*/ 0 h 2515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605691" h="2515287">
                                <a:moveTo>
                                  <a:pt x="2591733" y="0"/>
                                </a:moveTo>
                                <a:cubicBezTo>
                                  <a:pt x="2605691" y="0"/>
                                  <a:pt x="2605691" y="0"/>
                                  <a:pt x="2605691" y="0"/>
                                </a:cubicBezTo>
                                <a:cubicBezTo>
                                  <a:pt x="2605691" y="373697"/>
                                  <a:pt x="2605691" y="373697"/>
                                  <a:pt x="2605691" y="373697"/>
                                </a:cubicBezTo>
                                <a:cubicBezTo>
                                  <a:pt x="2605691" y="386154"/>
                                  <a:pt x="2605691" y="398610"/>
                                  <a:pt x="2605691" y="411067"/>
                                </a:cubicBezTo>
                                <a:cubicBezTo>
                                  <a:pt x="2591733" y="435980"/>
                                  <a:pt x="2577776" y="460893"/>
                                  <a:pt x="2549860" y="485806"/>
                                </a:cubicBezTo>
                                <a:cubicBezTo>
                                  <a:pt x="344535" y="2453944"/>
                                  <a:pt x="344535" y="2453944"/>
                                  <a:pt x="344535" y="2453944"/>
                                </a:cubicBezTo>
                                <a:cubicBezTo>
                                  <a:pt x="330578" y="2478857"/>
                                  <a:pt x="316620" y="2491313"/>
                                  <a:pt x="288704" y="2503770"/>
                                </a:cubicBezTo>
                                <a:lnTo>
                                  <a:pt x="271639" y="2515287"/>
                                </a:lnTo>
                                <a:lnTo>
                                  <a:pt x="81037" y="2515287"/>
                                </a:lnTo>
                                <a:lnTo>
                                  <a:pt x="49678" y="2492870"/>
                                </a:lnTo>
                                <a:cubicBezTo>
                                  <a:pt x="-7898" y="2435259"/>
                                  <a:pt x="-25345" y="2341834"/>
                                  <a:pt x="51423" y="2267095"/>
                                </a:cubicBezTo>
                                <a:cubicBezTo>
                                  <a:pt x="2591733" y="0"/>
                                  <a:pt x="2591733" y="0"/>
                                  <a:pt x="25917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6086475" y="7705725"/>
                            <a:ext cx="1695655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21BEB" id="Group 2" o:spid="_x0000_s1026" alt="&quot;&quot;" style="position:absolute;margin-left:-71.25pt;margin-top:-71.95pt;width:613.9pt;height:792.5pt;z-index:-251657216;mso-position-horizontal-relative:margin;mso-position-vertical-relative:margin" coordsize="77968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">
                <o:lock v:ext="edit" aspectratio="t"/>
                <v:shape id="Freeform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" path="m,c,453,,453,,453,23,401,52,353,87,310v7,-9,14,-17,21,-26c116,275,125,266,133,258,248,143,406,72,581,72v291,,291,,291,c872,,872,,872,l,xe" fillcolor="#9dcb08 [3205]" stroked="f">
                  <v:path arrowok="t" o:connecttype="custom" o:connectlocs="0,0;0,3720166;775457,2545809;962637,2332290;1185469,2118770;5178629,591285;7772400,591285;7772400,0;0,0" o:connectangles="0,0,0,0,0,0,0,0,0"/>
                </v:shape>
                <v:shape id="Freeform: Shape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" path="m1628881,1895780v87616,-8437,154313,-121744,71851,-198888c415301,414363,93943,93731,13603,13572l,,,329116r19162,24174c1506705,1831895,1506705,1831895,1506705,1831895v12935,12857,19403,25715,32338,32143c1568147,1889753,1599676,1898593,1628881,1895780xe" fillcolor="#044f44 [3208]" stroked="f">
                  <v:path arrowok="t" o:connecttype="custom" o:connectlocs="1628881,1895780;1700732,1696892;13603,13572;0,0;0,329116;19162,353290;1506705,1831895;1539043,1864038;1628881,1895780" o:connectangles="0,0,0,0,0,0,0,0,0"/>
                </v:shape>
                <v:shape id="Freeform: Shape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10a48e [3206]" stroked="f">
                  <v:path arrowok="t" o:connecttype="custom" o:connectlocs="2307676,2684454;2409112,2403672;5438,5426;0,0;0,454256;5467,469395;35142,506832;2135192,2594263;2180846,2639642;2307676,2684454" o:connectangles="0,0,0,0,0,0,0,0,0,0"/>
                </v:shape>
                <v:shape id="Freeform: Shape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" path="m1070039,r,950237l,950237,1070039,xe" fillcolor="#9dcb08 [3205]" stroked="f">
                  <v:path arrowok="t" o:connecttype="custom" o:connectlocs="1070039,0;1070039,950237;0,950237" o:connectangles="0,0,0"/>
                </v:shape>
                <v:shape id="Freeform: Shape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" path="m1991837,r,238843l1991837,829191,925407,1776225,,1776225,1991837,xe" fillcolor="#10a48e [3206]" stroked="f">
                  <v:path arrowok="t" o:connecttype="custom" o:connectlocs="1991837,0;1991837,238843;1991837,829191;925407,1776225;0,1776225" o:connectangles="0,0,0,0,0"/>
                </v:shape>
                <v:shape id="Freeform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" path="m11,182c193,,193,,193,v1,,1,,1,c194,30,194,30,194,30v,1,,2,,3c193,35,192,37,190,39,32,197,32,197,32,197v-1,2,-2,3,-4,4c16,212,,194,11,182xe" fillcolor="#17c0a3 [3207]" stroked="f">
                  <v:path arrowok="t" o:connecttype="custom" o:connectlocs="95230,1412099;1670857,0;1679514,0;1679514,232763;1679514,256040;1644885,302593;277033,1528480;242404,1559515;95230,1412099" o:connectangles="0,0,0,0,0,0,0,0,0"/>
                </v:shape>
                <v:shape id="Freeform: Shape 29" o:spid="_x0000_s1033" alt="Footer shapes in bottom right corner of document" style="position:absolute;left:51911;top:75247;width:26057;height:25153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#2c3644 [3209]" stroked="f">
  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  </v:shape>
                <v:shape id="Freeform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" path="m11,182c193,,193,,193,v1,,1,,1,c194,30,194,30,194,30v,1,,2,,3c193,35,192,37,190,39,32,197,32,197,32,197v-1,2,-2,3,-4,4c16,212,,194,11,182xe" fillcolor="#c3ea1f [3204]" stroked="f">
                  <v:path arrowok="t" o:connecttype="custom" o:connectlocs="96145,1412099;1686915,0;1695655,0;1695655,232763;1695655,256040;1660693,302593;279696,1528480;244734,1559515;96145,1412099" o:connectangles="0,0,0,0,0,0,0,0,0"/>
                </v:shape>
                <w10:wrap anchorx="margin" anchory="margin"/>
                <w10:anchorlock/>
              </v:group>
            </w:pict>
          </mc:Fallback>
        </mc:AlternateContent>
      </w:r>
    </w:p>
    <w:tbl>
      <w:tblPr>
        <w:tblW w:w="5101" w:type="pct"/>
        <w:tblLook w:val="0600" w:firstRow="0" w:lastRow="0" w:firstColumn="0" w:lastColumn="0" w:noHBand="1" w:noVBand="1"/>
        <w:tblDescription w:val="Layout table"/>
      </w:tblPr>
      <w:tblGrid>
        <w:gridCol w:w="9549"/>
      </w:tblGrid>
      <w:tr w:rsidR="00CB0809" w14:paraId="38462AF3" w14:textId="77777777" w:rsidTr="000E3FE4">
        <w:trPr>
          <w:trHeight w:val="908"/>
        </w:trPr>
        <w:tc>
          <w:tcPr>
            <w:tcW w:w="9550" w:type="dxa"/>
          </w:tcPr>
          <w:p w14:paraId="4D7FBB6D" w14:textId="4E9BC851" w:rsidR="00CB0809" w:rsidRDefault="00711ADD" w:rsidP="00CF477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960AC4F" wp14:editId="2FDB0850">
                  <wp:extent cx="1299410" cy="1299410"/>
                  <wp:effectExtent l="0" t="0" r="0" b="0"/>
                  <wp:docPr id="117194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40334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319" cy="131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809" w14:paraId="20BEB6C3" w14:textId="77777777" w:rsidTr="000E3FE4">
        <w:trPr>
          <w:trHeight w:val="1215"/>
        </w:trPr>
        <w:tc>
          <w:tcPr>
            <w:tcW w:w="9550" w:type="dxa"/>
          </w:tcPr>
          <w:p w14:paraId="76EA8AC2" w14:textId="6CEF4AD9" w:rsidR="00CB0809" w:rsidRPr="006F343D" w:rsidRDefault="00000000" w:rsidP="006F343D">
            <w:pPr>
              <w:pStyle w:val="ContactInfo"/>
            </w:pPr>
            <w:sdt>
              <w:sdtPr>
                <w:id w:val="-435441448"/>
                <w:placeholder>
                  <w:docPart w:val="9C94831AAA0E432C9C20B4F1809BC686"/>
                </w:placeholder>
                <w15:appearance w15:val="hidden"/>
              </w:sdtPr>
              <w:sdtContent>
                <w:r w:rsidR="00711ADD">
                  <w:t>Milton, Florida | 32570</w:t>
                </w:r>
              </w:sdtContent>
            </w:sdt>
          </w:p>
          <w:p w14:paraId="1EDA368E" w14:textId="12AD013C" w:rsidR="00CB0809" w:rsidRPr="006F343D" w:rsidRDefault="00CB0809" w:rsidP="006F343D">
            <w:pPr>
              <w:pStyle w:val="ContactInfo"/>
            </w:pPr>
          </w:p>
          <w:p w14:paraId="346BA5A7" w14:textId="280DFCFF" w:rsidR="00CB0809" w:rsidRDefault="00CB0809" w:rsidP="006F343D">
            <w:pPr>
              <w:pStyle w:val="ContactInfo"/>
            </w:pPr>
          </w:p>
        </w:tc>
      </w:tr>
    </w:tbl>
    <w:p w14:paraId="4F760811" w14:textId="6941F79E" w:rsidR="00752FC4" w:rsidRPr="006F343D" w:rsidRDefault="00000000" w:rsidP="000E3FE4">
      <w:pPr>
        <w:pStyle w:val="Date"/>
        <w:spacing w:before="240" w:after="480"/>
      </w:pPr>
      <w:sdt>
        <w:sdtPr>
          <w:id w:val="-300697191"/>
          <w:placeholder>
            <w:docPart w:val="43929DDB06E646C0A40F92AB9882F79C"/>
          </w:placeholder>
          <w15:appearance w15:val="hidden"/>
        </w:sdtPr>
        <w:sdtContent>
          <w:r w:rsidR="00711ADD">
            <w:t>___</w:t>
          </w:r>
          <w:r w:rsidR="000E3FE4">
            <w:t>__</w:t>
          </w:r>
          <w:r w:rsidR="00711ADD">
            <w:t>/__</w:t>
          </w:r>
          <w:r w:rsidR="000E3FE4">
            <w:t>__</w:t>
          </w:r>
          <w:r w:rsidR="00711ADD">
            <w:t>/____</w:t>
          </w:r>
        </w:sdtContent>
      </w:sdt>
      <w:r w:rsidR="006F343D" w:rsidRPr="006F343D">
        <w:t xml:space="preserve"> </w:t>
      </w:r>
    </w:p>
    <w:p w14:paraId="129ABB70" w14:textId="79094632" w:rsidR="00711ADD" w:rsidRDefault="00711ADD" w:rsidP="00711AD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Dear Mighty Oak Store Team,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I, </w:t>
      </w:r>
      <w:r>
        <w:rPr>
          <w:rFonts w:ascii="Arial" w:hAnsi="Arial" w:cs="Arial"/>
          <w:color w:val="222222"/>
          <w:shd w:val="clear" w:color="auto" w:fill="FFFFFF"/>
        </w:rPr>
        <w:t xml:space="preserve">______________________, </w:t>
      </w:r>
      <w:r>
        <w:rPr>
          <w:rFonts w:ascii="Arial" w:hAnsi="Arial" w:cs="Arial"/>
          <w:color w:val="222222"/>
          <w:shd w:val="clear" w:color="auto" w:fill="FFFFFF"/>
        </w:rPr>
        <w:t xml:space="preserve">hereby grant consent for 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The Mighty Oak Store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L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L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C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to use my child’s/children photograph for advertising purposes</w:t>
      </w:r>
      <w:r>
        <w:rPr>
          <w:rFonts w:ascii="Arial" w:hAnsi="Arial" w:cs="Arial"/>
          <w:color w:val="222222"/>
          <w:shd w:val="clear" w:color="auto" w:fill="FFFFFF"/>
        </w:rPr>
        <w:t xml:space="preserve"> only</w:t>
      </w:r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Description of Photograph: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</w:t>
      </w:r>
      <w:r>
        <w:rPr>
          <w:rFonts w:ascii="Arial" w:hAnsi="Arial" w:cs="Arial"/>
          <w:color w:val="222222"/>
          <w:shd w:val="clear" w:color="auto" w:fill="FFFFFF"/>
        </w:rPr>
        <w:t>: Brief description of the photograph</w:t>
      </w:r>
      <w:r>
        <w:rPr>
          <w:rFonts w:ascii="Arial" w:hAnsi="Arial" w:cs="Arial"/>
          <w:color w:val="222222"/>
          <w:shd w:val="clear" w:color="auto" w:fill="FFFFFF"/>
        </w:rPr>
        <w:t>: ________________________________________</w:t>
      </w:r>
    </w:p>
    <w:p w14:paraId="043F7EB3" w14:textId="500A2F7C" w:rsidR="00711ADD" w:rsidRDefault="00711ADD" w:rsidP="00711ADD">
      <w:r>
        <w:rPr>
          <w:rFonts w:ascii="Arial" w:hAnsi="Arial" w:cs="Arial"/>
          <w:color w:val="222222"/>
          <w:shd w:val="clear" w:color="auto" w:fill="FFFFFF"/>
        </w:rPr>
        <w:t>_______________________________________________________________________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</w:t>
      </w:r>
      <w:r>
        <w:rPr>
          <w:rFonts w:ascii="Arial" w:hAnsi="Arial" w:cs="Arial"/>
          <w:color w:val="222222"/>
          <w:shd w:val="clear" w:color="auto" w:fill="FFFFFF"/>
        </w:rPr>
        <w:t xml:space="preserve">: Date Taken: </w:t>
      </w:r>
      <w:r>
        <w:rPr>
          <w:rFonts w:ascii="Arial" w:hAnsi="Arial" w:cs="Arial"/>
          <w:color w:val="222222"/>
          <w:shd w:val="clear" w:color="auto" w:fill="FFFFFF"/>
        </w:rPr>
        <w:t>__/___/____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 understand and agree that 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 xml:space="preserve">The Mighty Oak Store 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L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L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 w:rsidRPr="00711ADD">
        <w:rPr>
          <w:rFonts w:ascii="Arial" w:hAnsi="Arial" w:cs="Arial"/>
          <w:b/>
          <w:bCs/>
          <w:color w:val="222222"/>
          <w:shd w:val="clear" w:color="auto" w:fill="FFFFFF"/>
        </w:rPr>
        <w:t>C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may use the photograph in any advertising materials, including but not limited to print advertisements, online advertisements, social media posts, and promotional materials.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acknowledge that I will not receive any compensation for the use of the photograph and that all rights to it belong to The Mighty Oak Store</w:t>
      </w:r>
      <w:r>
        <w:rPr>
          <w:rFonts w:ascii="Arial" w:hAnsi="Arial" w:cs="Arial"/>
          <w:color w:val="222222"/>
          <w:shd w:val="clear" w:color="auto" w:fill="FFFFFF"/>
        </w:rPr>
        <w:t xml:space="preserve"> L.L.C</w:t>
      </w:r>
      <w:r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 confirm that I am the sole owner of the photograph and have the authority to grant this consent.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Please let me know if you require any further information or documentation.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Sincerely,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[</w:t>
      </w:r>
      <w:r>
        <w:rPr>
          <w:rFonts w:ascii="Arial" w:hAnsi="Arial" w:cs="Arial"/>
          <w:color w:val="222222"/>
          <w:shd w:val="clear" w:color="auto" w:fill="FFFFFF"/>
        </w:rPr>
        <w:t>Parent Signature</w:t>
      </w:r>
      <w:r>
        <w:rPr>
          <w:rFonts w:ascii="Arial" w:hAnsi="Arial" w:cs="Arial"/>
          <w:color w:val="222222"/>
          <w:shd w:val="clear" w:color="auto" w:fill="FFFFFF"/>
        </w:rPr>
        <w:t>]</w:t>
      </w:r>
    </w:p>
    <w:sectPr w:rsidR="00711ADD" w:rsidSect="008902E2">
      <w:headerReference w:type="default" r:id="rId12"/>
      <w:footerReference w:type="even" r:id="rId13"/>
      <w:footerReference w:type="first" r:id="rId14"/>
      <w:pgSz w:w="12240" w:h="15840" w:code="1"/>
      <w:pgMar w:top="1440" w:right="1440" w:bottom="864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0E7A" w14:textId="77777777" w:rsidR="008902E2" w:rsidRDefault="008902E2">
      <w:pPr>
        <w:spacing w:after="0" w:line="240" w:lineRule="auto"/>
      </w:pPr>
      <w:r>
        <w:separator/>
      </w:r>
    </w:p>
    <w:p w14:paraId="3B383683" w14:textId="77777777" w:rsidR="008902E2" w:rsidRDefault="008902E2"/>
  </w:endnote>
  <w:endnote w:type="continuationSeparator" w:id="0">
    <w:p w14:paraId="0FF8D079" w14:textId="77777777" w:rsidR="008902E2" w:rsidRDefault="008902E2">
      <w:pPr>
        <w:spacing w:after="0" w:line="240" w:lineRule="auto"/>
      </w:pPr>
      <w:r>
        <w:continuationSeparator/>
      </w:r>
    </w:p>
    <w:p w14:paraId="57627804" w14:textId="77777777" w:rsidR="008902E2" w:rsidRDefault="008902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D4DB" w14:textId="5A1F5756" w:rsidR="00F51A8D" w:rsidRDefault="00F51A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66614B" wp14:editId="777F62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1" name="Text Box 1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9C4D2" w14:textId="73008F1E" w:rsidR="00F51A8D" w:rsidRPr="00F51A8D" w:rsidRDefault="00F51A8D" w:rsidP="00F51A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51A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6614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Classified as Microsoft Confidential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2F9C4D2" w14:textId="73008F1E" w:rsidR="00F51A8D" w:rsidRPr="00F51A8D" w:rsidRDefault="00F51A8D" w:rsidP="00F51A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51A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72D98" w14:textId="23417466" w:rsidR="00752FC4" w:rsidRDefault="00F51A8D" w:rsidP="00752FC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1B3058" wp14:editId="401618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" name="Text Box 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D390B" w14:textId="1D221897" w:rsidR="00F51A8D" w:rsidRPr="00F51A8D" w:rsidRDefault="00F51A8D" w:rsidP="00F51A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51A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B30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ed as Microsoft Confidential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151D390B" w14:textId="1D221897" w:rsidR="00F51A8D" w:rsidRPr="00F51A8D" w:rsidRDefault="00F51A8D" w:rsidP="00F51A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51A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F7446" w14:textId="77777777" w:rsidR="008902E2" w:rsidRDefault="008902E2">
      <w:pPr>
        <w:spacing w:after="0" w:line="240" w:lineRule="auto"/>
      </w:pPr>
      <w:r>
        <w:separator/>
      </w:r>
    </w:p>
    <w:p w14:paraId="155C870A" w14:textId="77777777" w:rsidR="008902E2" w:rsidRDefault="008902E2"/>
  </w:footnote>
  <w:footnote w:type="continuationSeparator" w:id="0">
    <w:p w14:paraId="588FB02E" w14:textId="77777777" w:rsidR="008902E2" w:rsidRDefault="008902E2">
      <w:pPr>
        <w:spacing w:after="0" w:line="240" w:lineRule="auto"/>
      </w:pPr>
      <w:r>
        <w:continuationSeparator/>
      </w:r>
    </w:p>
    <w:p w14:paraId="1B66B838" w14:textId="77777777" w:rsidR="008902E2" w:rsidRDefault="008902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706A" w14:textId="119D8EAA" w:rsidR="001B4EEF" w:rsidRPr="005E76F2" w:rsidRDefault="001B4EEF" w:rsidP="001B4EEF">
    <w:pPr>
      <w:pStyle w:val="Header"/>
      <w:rPr>
        <w:sz w:val="2"/>
        <w:szCs w:val="2"/>
      </w:rPr>
    </w:pPr>
  </w:p>
  <w:p w14:paraId="676F5C9C" w14:textId="77777777" w:rsidR="001B4EEF" w:rsidRPr="002542C6" w:rsidRDefault="001B4EEF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194652">
    <w:abstractNumId w:val="9"/>
  </w:num>
  <w:num w:numId="2" w16cid:durableId="1933590892">
    <w:abstractNumId w:val="7"/>
  </w:num>
  <w:num w:numId="3" w16cid:durableId="1504930740">
    <w:abstractNumId w:val="6"/>
  </w:num>
  <w:num w:numId="4" w16cid:durableId="1389037353">
    <w:abstractNumId w:val="5"/>
  </w:num>
  <w:num w:numId="5" w16cid:durableId="299458031">
    <w:abstractNumId w:val="4"/>
  </w:num>
  <w:num w:numId="6" w16cid:durableId="1091391896">
    <w:abstractNumId w:val="8"/>
  </w:num>
  <w:num w:numId="7" w16cid:durableId="1581481704">
    <w:abstractNumId w:val="3"/>
  </w:num>
  <w:num w:numId="8" w16cid:durableId="1376464132">
    <w:abstractNumId w:val="2"/>
  </w:num>
  <w:num w:numId="9" w16cid:durableId="586619374">
    <w:abstractNumId w:val="1"/>
  </w:num>
  <w:num w:numId="10" w16cid:durableId="144156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39"/>
    <w:rsid w:val="000115CE"/>
    <w:rsid w:val="000328ED"/>
    <w:rsid w:val="0007527D"/>
    <w:rsid w:val="000828F4"/>
    <w:rsid w:val="000947D1"/>
    <w:rsid w:val="000E2BC6"/>
    <w:rsid w:val="000E3FE4"/>
    <w:rsid w:val="000F51EC"/>
    <w:rsid w:val="000F7122"/>
    <w:rsid w:val="001807E5"/>
    <w:rsid w:val="001924E3"/>
    <w:rsid w:val="00192FE5"/>
    <w:rsid w:val="001B4EEF"/>
    <w:rsid w:val="001B689C"/>
    <w:rsid w:val="00200635"/>
    <w:rsid w:val="00227797"/>
    <w:rsid w:val="00234A8D"/>
    <w:rsid w:val="002357D2"/>
    <w:rsid w:val="002542C6"/>
    <w:rsid w:val="00254E0D"/>
    <w:rsid w:val="002C7487"/>
    <w:rsid w:val="00305A95"/>
    <w:rsid w:val="00334C39"/>
    <w:rsid w:val="0037470C"/>
    <w:rsid w:val="0038000D"/>
    <w:rsid w:val="00385ACF"/>
    <w:rsid w:val="00393042"/>
    <w:rsid w:val="00406C0C"/>
    <w:rsid w:val="00477474"/>
    <w:rsid w:val="00480B7F"/>
    <w:rsid w:val="004A1893"/>
    <w:rsid w:val="004C0FF6"/>
    <w:rsid w:val="004C4A44"/>
    <w:rsid w:val="005125BB"/>
    <w:rsid w:val="005264AB"/>
    <w:rsid w:val="00537F9C"/>
    <w:rsid w:val="00572222"/>
    <w:rsid w:val="005850FE"/>
    <w:rsid w:val="005D3DA6"/>
    <w:rsid w:val="005E76F2"/>
    <w:rsid w:val="0060391E"/>
    <w:rsid w:val="006741CF"/>
    <w:rsid w:val="006806BD"/>
    <w:rsid w:val="006B7DF6"/>
    <w:rsid w:val="006F343D"/>
    <w:rsid w:val="0071089D"/>
    <w:rsid w:val="00711ADD"/>
    <w:rsid w:val="00744EA9"/>
    <w:rsid w:val="00752FC4"/>
    <w:rsid w:val="00757E9C"/>
    <w:rsid w:val="007B4C91"/>
    <w:rsid w:val="007D70F7"/>
    <w:rsid w:val="00830C5F"/>
    <w:rsid w:val="00834A33"/>
    <w:rsid w:val="008902E2"/>
    <w:rsid w:val="00890DB6"/>
    <w:rsid w:val="00896EE1"/>
    <w:rsid w:val="008C1482"/>
    <w:rsid w:val="008D0AA7"/>
    <w:rsid w:val="00912A0A"/>
    <w:rsid w:val="00925D82"/>
    <w:rsid w:val="0093493C"/>
    <w:rsid w:val="009468D3"/>
    <w:rsid w:val="00A17117"/>
    <w:rsid w:val="00A73AB1"/>
    <w:rsid w:val="00A763AE"/>
    <w:rsid w:val="00A82BEA"/>
    <w:rsid w:val="00AB2E58"/>
    <w:rsid w:val="00AF433F"/>
    <w:rsid w:val="00B61426"/>
    <w:rsid w:val="00B63133"/>
    <w:rsid w:val="00B7005F"/>
    <w:rsid w:val="00BC0F0A"/>
    <w:rsid w:val="00C11980"/>
    <w:rsid w:val="00C40B3F"/>
    <w:rsid w:val="00CA57EA"/>
    <w:rsid w:val="00CB0809"/>
    <w:rsid w:val="00CF4773"/>
    <w:rsid w:val="00D04123"/>
    <w:rsid w:val="00D06525"/>
    <w:rsid w:val="00D13306"/>
    <w:rsid w:val="00D149F1"/>
    <w:rsid w:val="00D36106"/>
    <w:rsid w:val="00D71011"/>
    <w:rsid w:val="00DA1E37"/>
    <w:rsid w:val="00DC04C8"/>
    <w:rsid w:val="00DC7840"/>
    <w:rsid w:val="00E37173"/>
    <w:rsid w:val="00E55670"/>
    <w:rsid w:val="00EB64EC"/>
    <w:rsid w:val="00EC407E"/>
    <w:rsid w:val="00ED61EE"/>
    <w:rsid w:val="00EF7534"/>
    <w:rsid w:val="00F51A8D"/>
    <w:rsid w:val="00F66ED6"/>
    <w:rsid w:val="00F71D73"/>
    <w:rsid w:val="00F763B1"/>
    <w:rsid w:val="00F8630F"/>
    <w:rsid w:val="00F92517"/>
    <w:rsid w:val="00FA0C82"/>
    <w:rsid w:val="00FA402E"/>
    <w:rsid w:val="00FB49C2"/>
    <w:rsid w:val="00FF6D2D"/>
    <w:rsid w:val="0AADA5AD"/>
    <w:rsid w:val="0C49760E"/>
    <w:rsid w:val="15CD389E"/>
    <w:rsid w:val="220DA591"/>
    <w:rsid w:val="2BADCA3C"/>
    <w:rsid w:val="386A6482"/>
    <w:rsid w:val="46FC2371"/>
    <w:rsid w:val="5192411A"/>
    <w:rsid w:val="68D6B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A6482"/>
  <w15:chartTrackingRefBased/>
  <w15:docId w15:val="{DE5BCE4A-1D67-4C99-A570-05262AFC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12832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70"/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E6504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3780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5B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5B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378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378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E0D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4E6504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54E0D"/>
    <w:rPr>
      <w:rFonts w:asciiTheme="majorHAnsi" w:hAnsiTheme="majorHAnsi"/>
      <w:color w:val="4E6504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033B32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CB0809"/>
    <w:pPr>
      <w:spacing w:after="0"/>
      <w:jc w:val="right"/>
    </w:pPr>
    <w:rPr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6F343D"/>
    <w:pPr>
      <w:spacing w:before="480" w:after="960"/>
    </w:pPr>
  </w:style>
  <w:style w:type="character" w:customStyle="1" w:styleId="DateChar">
    <w:name w:val="Date Char"/>
    <w:basedOn w:val="DefaultParagraphFont"/>
    <w:link w:val="Date"/>
    <w:uiPriority w:val="4"/>
    <w:rsid w:val="006F343D"/>
    <w:rPr>
      <w:color w:val="auto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4E6504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C3EA1F" w:themeColor="accent1" w:frame="1"/>
        <w:left w:val="single" w:sz="2" w:space="10" w:color="C3EA1F" w:themeColor="accent1" w:frame="1"/>
        <w:bottom w:val="single" w:sz="2" w:space="10" w:color="C3EA1F" w:themeColor="accent1" w:frame="1"/>
        <w:right w:val="single" w:sz="2" w:space="10" w:color="C3EA1F" w:themeColor="accent1" w:frame="1"/>
      </w:pBdr>
      <w:ind w:left="1152" w:right="1152"/>
    </w:pPr>
    <w:rPr>
      <w:rFonts w:eastAsiaTheme="minorEastAsia"/>
      <w:i/>
      <w:iCs/>
      <w:color w:val="95B51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 w:line="240" w:lineRule="auto"/>
    </w:pPr>
    <w:rPr>
      <w:i/>
      <w:iCs/>
      <w:color w:val="2C364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D2" w:themeFill="accent1" w:themeFillTint="33"/>
    </w:tcPr>
    <w:tblStylePr w:type="firstRow">
      <w:rPr>
        <w:b/>
        <w:bCs/>
      </w:rPr>
      <w:tblPr/>
      <w:tcPr>
        <w:shd w:val="clear" w:color="auto" w:fill="E7F6A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F6A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5B51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5B511" w:themeFill="accent1" w:themeFillShade="BF"/>
      </w:tcPr>
    </w:tblStylePr>
    <w:tblStylePr w:type="band1Vert">
      <w:tblPr/>
      <w:tcPr>
        <w:shd w:val="clear" w:color="auto" w:fill="E1F48F" w:themeFill="accent1" w:themeFillTint="7F"/>
      </w:tcPr>
    </w:tblStylePr>
    <w:tblStylePr w:type="band1Horz">
      <w:tblPr/>
      <w:tcPr>
        <w:shd w:val="clear" w:color="auto" w:fill="E1F48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FCC5" w:themeFill="accent2" w:themeFillTint="33"/>
    </w:tcPr>
    <w:tblStylePr w:type="firstRow">
      <w:rPr>
        <w:b/>
        <w:bCs/>
      </w:rPr>
      <w:tblPr/>
      <w:tcPr>
        <w:shd w:val="clear" w:color="auto" w:fill="E0FA8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FA8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497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49706" w:themeFill="accent2" w:themeFillShade="BF"/>
      </w:tcPr>
    </w:tblStylePr>
    <w:tblStylePr w:type="band1Vert">
      <w:tblPr/>
      <w:tcPr>
        <w:shd w:val="clear" w:color="auto" w:fill="D8F96F" w:themeFill="accent2" w:themeFillTint="7F"/>
      </w:tcPr>
    </w:tblStylePr>
    <w:tblStylePr w:type="band1Horz">
      <w:tblPr/>
      <w:tcPr>
        <w:shd w:val="clear" w:color="auto" w:fill="D8F96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F9F1" w:themeFill="accent3" w:themeFillTint="33"/>
    </w:tcPr>
    <w:tblStylePr w:type="firstRow">
      <w:rPr>
        <w:b/>
        <w:bCs/>
      </w:rPr>
      <w:tblPr/>
      <w:tcPr>
        <w:shd w:val="clear" w:color="auto" w:fill="86F3E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F3E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C7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C7A6A" w:themeFill="accent3" w:themeFillShade="BF"/>
      </w:tcPr>
    </w:tblStylePr>
    <w:tblStylePr w:type="band1Vert">
      <w:tblPr/>
      <w:tcPr>
        <w:shd w:val="clear" w:color="auto" w:fill="68F0DC" w:themeFill="accent3" w:themeFillTint="7F"/>
      </w:tcPr>
    </w:tblStylePr>
    <w:tblStylePr w:type="band1Horz">
      <w:tblPr/>
      <w:tcPr>
        <w:shd w:val="clear" w:color="auto" w:fill="68F0D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8F0" w:themeFill="accent4" w:themeFillTint="33"/>
    </w:tcPr>
    <w:tblStylePr w:type="firstRow">
      <w:rPr>
        <w:b/>
        <w:bCs/>
      </w:rPr>
      <w:tblPr/>
      <w:tcPr>
        <w:shd w:val="clear" w:color="auto" w:fill="95F2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F2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18F7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18F79" w:themeFill="accent4" w:themeFillShade="BF"/>
      </w:tcPr>
    </w:tblStylePr>
    <w:tblStylePr w:type="band1Vert">
      <w:tblPr/>
      <w:tcPr>
        <w:shd w:val="clear" w:color="auto" w:fill="7BEFDB" w:themeFill="accent4" w:themeFillTint="7F"/>
      </w:tcPr>
    </w:tblStylePr>
    <w:tblStylePr w:type="band1Horz">
      <w:tblPr/>
      <w:tcPr>
        <w:shd w:val="clear" w:color="auto" w:fill="7BEFD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BEF" w:themeFill="accent5" w:themeFillTint="33"/>
    </w:tcPr>
    <w:tblStylePr w:type="firstRow">
      <w:rPr>
        <w:b/>
        <w:bCs/>
      </w:rPr>
      <w:tblPr/>
      <w:tcPr>
        <w:shd w:val="clear" w:color="auto" w:fill="5CF6D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CF6D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33B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33B32" w:themeFill="accent5" w:themeFillShade="BF"/>
      </w:tcPr>
    </w:tblStylePr>
    <w:tblStylePr w:type="band1Vert">
      <w:tblPr/>
      <w:tcPr>
        <w:shd w:val="clear" w:color="auto" w:fill="34F4D8" w:themeFill="accent5" w:themeFillTint="7F"/>
      </w:tcPr>
    </w:tblStylePr>
    <w:tblStylePr w:type="band1Horz">
      <w:tblPr/>
      <w:tcPr>
        <w:shd w:val="clear" w:color="auto" w:fill="34F4D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5DF" w:themeFill="accent6" w:themeFillTint="33"/>
    </w:tcPr>
    <w:tblStylePr w:type="firstRow">
      <w:rPr>
        <w:b/>
        <w:bCs/>
      </w:rPr>
      <w:tblPr/>
      <w:tcPr>
        <w:shd w:val="clear" w:color="auto" w:fill="9EACC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EACC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128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12832" w:themeFill="accent6" w:themeFillShade="BF"/>
      </w:tcPr>
    </w:tblStylePr>
    <w:tblStylePr w:type="band1Vert">
      <w:tblPr/>
      <w:tcPr>
        <w:shd w:val="clear" w:color="auto" w:fill="8698B1" w:themeFill="accent6" w:themeFillTint="7F"/>
      </w:tcPr>
    </w:tblStylePr>
    <w:tblStylePr w:type="band1Horz">
      <w:tblPr/>
      <w:tcPr>
        <w:shd w:val="clear" w:color="auto" w:fill="8698B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A206" w:themeFill="accent2" w:themeFillShade="CC"/>
      </w:tcPr>
    </w:tblStylePr>
    <w:tblStylePr w:type="lastRow">
      <w:rPr>
        <w:b/>
        <w:bCs/>
        <w:color w:val="7CA2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D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A206" w:themeFill="accent2" w:themeFillShade="CC"/>
      </w:tcPr>
    </w:tblStylePr>
    <w:tblStylePr w:type="lastRow">
      <w:rPr>
        <w:b/>
        <w:bCs/>
        <w:color w:val="7CA2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9C7" w:themeFill="accent1" w:themeFillTint="3F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EE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A206" w:themeFill="accent2" w:themeFillShade="CC"/>
      </w:tcPr>
    </w:tblStylePr>
    <w:tblStylePr w:type="lastRow">
      <w:rPr>
        <w:b/>
        <w:bCs/>
        <w:color w:val="7CA2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CB7" w:themeFill="accent2" w:themeFillTint="3F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C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9982" w:themeFill="accent4" w:themeFillShade="CC"/>
      </w:tcPr>
    </w:tblStylePr>
    <w:tblStylePr w:type="lastRow">
      <w:rPr>
        <w:b/>
        <w:bCs/>
        <w:color w:val="1299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F7ED" w:themeFill="accent3" w:themeFillTint="3F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C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8371" w:themeFill="accent3" w:themeFillShade="CC"/>
      </w:tcPr>
    </w:tblStylePr>
    <w:tblStylePr w:type="lastRow">
      <w:rPr>
        <w:b/>
        <w:bCs/>
        <w:color w:val="0C83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7ED" w:themeFill="accent4" w:themeFillTint="3F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7FD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32B36" w:themeFill="accent6" w:themeFillShade="CC"/>
      </w:tcPr>
    </w:tblStylePr>
    <w:tblStylePr w:type="lastRow">
      <w:rPr>
        <w:b/>
        <w:bCs/>
        <w:color w:val="232B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AEB" w:themeFill="accent5" w:themeFillTint="3F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33F36" w:themeFill="accent5" w:themeFillShade="CC"/>
      </w:tcPr>
    </w:tblStylePr>
    <w:tblStylePr w:type="lastRow">
      <w:rPr>
        <w:b/>
        <w:bCs/>
        <w:color w:val="033F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CD8" w:themeFill="accent6" w:themeFillTint="3F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CB0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CB0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CB08" w:themeColor="accent2"/>
        <w:left w:val="single" w:sz="4" w:space="0" w:color="C3EA1F" w:themeColor="accent1"/>
        <w:bottom w:val="single" w:sz="4" w:space="0" w:color="C3EA1F" w:themeColor="accent1"/>
        <w:right w:val="single" w:sz="4" w:space="0" w:color="C3EA1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D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CB0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91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910D" w:themeColor="accent1" w:themeShade="99"/>
          <w:insideV w:val="nil"/>
        </w:tcBorders>
        <w:shd w:val="clear" w:color="auto" w:fill="7891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10D" w:themeFill="accent1" w:themeFillShade="99"/>
      </w:tcPr>
    </w:tblStylePr>
    <w:tblStylePr w:type="band1Vert">
      <w:tblPr/>
      <w:tcPr>
        <w:shd w:val="clear" w:color="auto" w:fill="E7F6A5" w:themeFill="accent1" w:themeFillTint="66"/>
      </w:tcPr>
    </w:tblStylePr>
    <w:tblStylePr w:type="band1Horz">
      <w:tblPr/>
      <w:tcPr>
        <w:shd w:val="clear" w:color="auto" w:fill="E1F48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CB08" w:themeColor="accent2"/>
        <w:left w:val="single" w:sz="4" w:space="0" w:color="9DCB08" w:themeColor="accent2"/>
        <w:bottom w:val="single" w:sz="4" w:space="0" w:color="9DCB08" w:themeColor="accent2"/>
        <w:right w:val="single" w:sz="4" w:space="0" w:color="9DCB0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EE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CB0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790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7904" w:themeColor="accent2" w:themeShade="99"/>
          <w:insideV w:val="nil"/>
        </w:tcBorders>
        <w:shd w:val="clear" w:color="auto" w:fill="5D790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904" w:themeFill="accent2" w:themeFillShade="99"/>
      </w:tcPr>
    </w:tblStylePr>
    <w:tblStylePr w:type="band1Vert">
      <w:tblPr/>
      <w:tcPr>
        <w:shd w:val="clear" w:color="auto" w:fill="E0FA8B" w:themeFill="accent2" w:themeFillTint="66"/>
      </w:tcPr>
    </w:tblStylePr>
    <w:tblStylePr w:type="band1Horz">
      <w:tblPr/>
      <w:tcPr>
        <w:shd w:val="clear" w:color="auto" w:fill="D8F96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C0A3" w:themeColor="accent4"/>
        <w:left w:val="single" w:sz="4" w:space="0" w:color="10A48E" w:themeColor="accent3"/>
        <w:bottom w:val="single" w:sz="4" w:space="0" w:color="10A48E" w:themeColor="accent3"/>
        <w:right w:val="single" w:sz="4" w:space="0" w:color="10A4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C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C0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62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6255" w:themeColor="accent3" w:themeShade="99"/>
          <w:insideV w:val="nil"/>
        </w:tcBorders>
        <w:shd w:val="clear" w:color="auto" w:fill="0962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6255" w:themeFill="accent3" w:themeFillShade="99"/>
      </w:tcPr>
    </w:tblStylePr>
    <w:tblStylePr w:type="band1Vert">
      <w:tblPr/>
      <w:tcPr>
        <w:shd w:val="clear" w:color="auto" w:fill="86F3E3" w:themeFill="accent3" w:themeFillTint="66"/>
      </w:tcPr>
    </w:tblStylePr>
    <w:tblStylePr w:type="band1Horz">
      <w:tblPr/>
      <w:tcPr>
        <w:shd w:val="clear" w:color="auto" w:fill="68F0D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0A48E" w:themeColor="accent3"/>
        <w:left w:val="single" w:sz="4" w:space="0" w:color="17C0A3" w:themeColor="accent4"/>
        <w:bottom w:val="single" w:sz="4" w:space="0" w:color="17C0A3" w:themeColor="accent4"/>
        <w:right w:val="single" w:sz="4" w:space="0" w:color="17C0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C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A4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73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7361" w:themeColor="accent4" w:themeShade="99"/>
          <w:insideV w:val="nil"/>
        </w:tcBorders>
        <w:shd w:val="clear" w:color="auto" w:fill="0D73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7361" w:themeFill="accent4" w:themeFillShade="99"/>
      </w:tcPr>
    </w:tblStylePr>
    <w:tblStylePr w:type="band1Vert">
      <w:tblPr/>
      <w:tcPr>
        <w:shd w:val="clear" w:color="auto" w:fill="95F2E2" w:themeFill="accent4" w:themeFillTint="66"/>
      </w:tcPr>
    </w:tblStylePr>
    <w:tblStylePr w:type="band1Horz">
      <w:tblPr/>
      <w:tcPr>
        <w:shd w:val="clear" w:color="auto" w:fill="7BEF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C3644" w:themeColor="accent6"/>
        <w:left w:val="single" w:sz="4" w:space="0" w:color="044F44" w:themeColor="accent5"/>
        <w:bottom w:val="single" w:sz="4" w:space="0" w:color="044F44" w:themeColor="accent5"/>
        <w:right w:val="single" w:sz="4" w:space="0" w:color="044F4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D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C36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22F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22F28" w:themeColor="accent5" w:themeShade="99"/>
          <w:insideV w:val="nil"/>
        </w:tcBorders>
        <w:shd w:val="clear" w:color="auto" w:fill="022F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2F28" w:themeFill="accent5" w:themeFillShade="99"/>
      </w:tcPr>
    </w:tblStylePr>
    <w:tblStylePr w:type="band1Vert">
      <w:tblPr/>
      <w:tcPr>
        <w:shd w:val="clear" w:color="auto" w:fill="5CF6DF" w:themeFill="accent5" w:themeFillTint="66"/>
      </w:tcPr>
    </w:tblStylePr>
    <w:tblStylePr w:type="band1Horz">
      <w:tblPr/>
      <w:tcPr>
        <w:shd w:val="clear" w:color="auto" w:fill="34F4D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44F44" w:themeColor="accent5"/>
        <w:left w:val="single" w:sz="4" w:space="0" w:color="2C3644" w:themeColor="accent6"/>
        <w:bottom w:val="single" w:sz="4" w:space="0" w:color="2C3644" w:themeColor="accent6"/>
        <w:right w:val="single" w:sz="4" w:space="0" w:color="2C36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44F4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20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2028" w:themeColor="accent6" w:themeShade="99"/>
          <w:insideV w:val="nil"/>
        </w:tcBorders>
        <w:shd w:val="clear" w:color="auto" w:fill="1A20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2028" w:themeFill="accent6" w:themeFillShade="99"/>
      </w:tcPr>
    </w:tblStylePr>
    <w:tblStylePr w:type="band1Vert">
      <w:tblPr/>
      <w:tcPr>
        <w:shd w:val="clear" w:color="auto" w:fill="9EACC0" w:themeFill="accent6" w:themeFillTint="66"/>
      </w:tcPr>
    </w:tblStylePr>
    <w:tblStylePr w:type="band1Horz">
      <w:tblPr/>
      <w:tcPr>
        <w:shd w:val="clear" w:color="auto" w:fill="8698B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3EA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78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B51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B51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B51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B51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CB0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4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97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97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97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97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A4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51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7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7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7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7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C0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F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8F7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8F7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F7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8F7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44F4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27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3B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3B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3B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3B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36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1A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28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28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8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83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4E6504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7F6A5" w:themeColor="accent1" w:themeTint="66"/>
        <w:left w:val="single" w:sz="4" w:space="0" w:color="E7F6A5" w:themeColor="accent1" w:themeTint="66"/>
        <w:bottom w:val="single" w:sz="4" w:space="0" w:color="E7F6A5" w:themeColor="accent1" w:themeTint="66"/>
        <w:right w:val="single" w:sz="4" w:space="0" w:color="E7F6A5" w:themeColor="accent1" w:themeTint="66"/>
        <w:insideH w:val="single" w:sz="4" w:space="0" w:color="E7F6A5" w:themeColor="accent1" w:themeTint="66"/>
        <w:insideV w:val="single" w:sz="4" w:space="0" w:color="E7F6A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BF2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F2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0FA8B" w:themeColor="accent2" w:themeTint="66"/>
        <w:left w:val="single" w:sz="4" w:space="0" w:color="E0FA8B" w:themeColor="accent2" w:themeTint="66"/>
        <w:bottom w:val="single" w:sz="4" w:space="0" w:color="E0FA8B" w:themeColor="accent2" w:themeTint="66"/>
        <w:right w:val="single" w:sz="4" w:space="0" w:color="E0FA8B" w:themeColor="accent2" w:themeTint="66"/>
        <w:insideH w:val="single" w:sz="4" w:space="0" w:color="E0FA8B" w:themeColor="accent2" w:themeTint="66"/>
        <w:insideV w:val="single" w:sz="4" w:space="0" w:color="E0FA8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F85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F85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6F3E3" w:themeColor="accent3" w:themeTint="66"/>
        <w:left w:val="single" w:sz="4" w:space="0" w:color="86F3E3" w:themeColor="accent3" w:themeTint="66"/>
        <w:bottom w:val="single" w:sz="4" w:space="0" w:color="86F3E3" w:themeColor="accent3" w:themeTint="66"/>
        <w:right w:val="single" w:sz="4" w:space="0" w:color="86F3E3" w:themeColor="accent3" w:themeTint="66"/>
        <w:insideH w:val="single" w:sz="4" w:space="0" w:color="86F3E3" w:themeColor="accent3" w:themeTint="66"/>
        <w:insideV w:val="single" w:sz="4" w:space="0" w:color="86F3E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AEDD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AEDD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5F2E2" w:themeColor="accent4" w:themeTint="66"/>
        <w:left w:val="single" w:sz="4" w:space="0" w:color="95F2E2" w:themeColor="accent4" w:themeTint="66"/>
        <w:bottom w:val="single" w:sz="4" w:space="0" w:color="95F2E2" w:themeColor="accent4" w:themeTint="66"/>
        <w:right w:val="single" w:sz="4" w:space="0" w:color="95F2E2" w:themeColor="accent4" w:themeTint="66"/>
        <w:insideH w:val="single" w:sz="4" w:space="0" w:color="95F2E2" w:themeColor="accent4" w:themeTint="66"/>
        <w:insideV w:val="single" w:sz="4" w:space="0" w:color="95F2E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EC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EC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5CF6DF" w:themeColor="accent5" w:themeTint="66"/>
        <w:left w:val="single" w:sz="4" w:space="0" w:color="5CF6DF" w:themeColor="accent5" w:themeTint="66"/>
        <w:bottom w:val="single" w:sz="4" w:space="0" w:color="5CF6DF" w:themeColor="accent5" w:themeTint="66"/>
        <w:right w:val="single" w:sz="4" w:space="0" w:color="5CF6DF" w:themeColor="accent5" w:themeTint="66"/>
        <w:insideH w:val="single" w:sz="4" w:space="0" w:color="5CF6DF" w:themeColor="accent5" w:themeTint="66"/>
        <w:insideV w:val="single" w:sz="4" w:space="0" w:color="5CF6D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0CF1C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CF1C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EACC0" w:themeColor="accent6" w:themeTint="66"/>
        <w:left w:val="single" w:sz="4" w:space="0" w:color="9EACC0" w:themeColor="accent6" w:themeTint="66"/>
        <w:bottom w:val="single" w:sz="4" w:space="0" w:color="9EACC0" w:themeColor="accent6" w:themeTint="66"/>
        <w:right w:val="single" w:sz="4" w:space="0" w:color="9EACC0" w:themeColor="accent6" w:themeTint="66"/>
        <w:insideH w:val="single" w:sz="4" w:space="0" w:color="9EACC0" w:themeColor="accent6" w:themeTint="66"/>
        <w:insideV w:val="single" w:sz="4" w:space="0" w:color="9EACC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D83A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D83A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DBF278" w:themeColor="accent1" w:themeTint="99"/>
        <w:bottom w:val="single" w:sz="2" w:space="0" w:color="DBF278" w:themeColor="accent1" w:themeTint="99"/>
        <w:insideH w:val="single" w:sz="2" w:space="0" w:color="DBF278" w:themeColor="accent1" w:themeTint="99"/>
        <w:insideV w:val="single" w:sz="2" w:space="0" w:color="DBF27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F27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F27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D0F852" w:themeColor="accent2" w:themeTint="99"/>
        <w:bottom w:val="single" w:sz="2" w:space="0" w:color="D0F852" w:themeColor="accent2" w:themeTint="99"/>
        <w:insideH w:val="single" w:sz="2" w:space="0" w:color="D0F852" w:themeColor="accent2" w:themeTint="99"/>
        <w:insideV w:val="single" w:sz="2" w:space="0" w:color="D0F85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F85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F85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4AEDD5" w:themeColor="accent3" w:themeTint="99"/>
        <w:bottom w:val="single" w:sz="2" w:space="0" w:color="4AEDD5" w:themeColor="accent3" w:themeTint="99"/>
        <w:insideH w:val="single" w:sz="2" w:space="0" w:color="4AEDD5" w:themeColor="accent3" w:themeTint="99"/>
        <w:insideV w:val="single" w:sz="2" w:space="0" w:color="4AEDD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AEDD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AEDD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0ECD4" w:themeColor="accent4" w:themeTint="99"/>
        <w:bottom w:val="single" w:sz="2" w:space="0" w:color="60ECD4" w:themeColor="accent4" w:themeTint="99"/>
        <w:insideH w:val="single" w:sz="2" w:space="0" w:color="60ECD4" w:themeColor="accent4" w:themeTint="99"/>
        <w:insideV w:val="single" w:sz="2" w:space="0" w:color="60ECD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ECD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ECD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0CF1CF" w:themeColor="accent5" w:themeTint="99"/>
        <w:bottom w:val="single" w:sz="2" w:space="0" w:color="0CF1CF" w:themeColor="accent5" w:themeTint="99"/>
        <w:insideH w:val="single" w:sz="2" w:space="0" w:color="0CF1CF" w:themeColor="accent5" w:themeTint="99"/>
        <w:insideV w:val="single" w:sz="2" w:space="0" w:color="0CF1C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CF1C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CF1C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D83A1" w:themeColor="accent6" w:themeTint="99"/>
        <w:bottom w:val="single" w:sz="2" w:space="0" w:color="6D83A1" w:themeColor="accent6" w:themeTint="99"/>
        <w:insideH w:val="single" w:sz="2" w:space="0" w:color="6D83A1" w:themeColor="accent6" w:themeTint="99"/>
        <w:insideV w:val="single" w:sz="2" w:space="0" w:color="6D83A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D83A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D83A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BF278" w:themeColor="accent1" w:themeTint="99"/>
        <w:left w:val="single" w:sz="4" w:space="0" w:color="DBF278" w:themeColor="accent1" w:themeTint="99"/>
        <w:bottom w:val="single" w:sz="4" w:space="0" w:color="DBF278" w:themeColor="accent1" w:themeTint="99"/>
        <w:right w:val="single" w:sz="4" w:space="0" w:color="DBF278" w:themeColor="accent1" w:themeTint="99"/>
        <w:insideH w:val="single" w:sz="4" w:space="0" w:color="DBF278" w:themeColor="accent1" w:themeTint="99"/>
        <w:insideV w:val="single" w:sz="4" w:space="0" w:color="DBF2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  <w:tblStylePr w:type="neCell">
      <w:tblPr/>
      <w:tcPr>
        <w:tcBorders>
          <w:bottom w:val="single" w:sz="4" w:space="0" w:color="DBF278" w:themeColor="accent1" w:themeTint="99"/>
        </w:tcBorders>
      </w:tcPr>
    </w:tblStylePr>
    <w:tblStylePr w:type="nwCell">
      <w:tblPr/>
      <w:tcPr>
        <w:tcBorders>
          <w:bottom w:val="single" w:sz="4" w:space="0" w:color="DBF278" w:themeColor="accent1" w:themeTint="99"/>
        </w:tcBorders>
      </w:tcPr>
    </w:tblStylePr>
    <w:tblStylePr w:type="seCell">
      <w:tblPr/>
      <w:tcPr>
        <w:tcBorders>
          <w:top w:val="single" w:sz="4" w:space="0" w:color="DBF278" w:themeColor="accent1" w:themeTint="99"/>
        </w:tcBorders>
      </w:tcPr>
    </w:tblStylePr>
    <w:tblStylePr w:type="swCell">
      <w:tblPr/>
      <w:tcPr>
        <w:tcBorders>
          <w:top w:val="single" w:sz="4" w:space="0" w:color="DBF27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0F852" w:themeColor="accent2" w:themeTint="99"/>
        <w:left w:val="single" w:sz="4" w:space="0" w:color="D0F852" w:themeColor="accent2" w:themeTint="99"/>
        <w:bottom w:val="single" w:sz="4" w:space="0" w:color="D0F852" w:themeColor="accent2" w:themeTint="99"/>
        <w:right w:val="single" w:sz="4" w:space="0" w:color="D0F852" w:themeColor="accent2" w:themeTint="99"/>
        <w:insideH w:val="single" w:sz="4" w:space="0" w:color="D0F852" w:themeColor="accent2" w:themeTint="99"/>
        <w:insideV w:val="single" w:sz="4" w:space="0" w:color="D0F85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  <w:tblStylePr w:type="neCell">
      <w:tblPr/>
      <w:tcPr>
        <w:tcBorders>
          <w:bottom w:val="single" w:sz="4" w:space="0" w:color="D0F852" w:themeColor="accent2" w:themeTint="99"/>
        </w:tcBorders>
      </w:tcPr>
    </w:tblStylePr>
    <w:tblStylePr w:type="nwCell">
      <w:tblPr/>
      <w:tcPr>
        <w:tcBorders>
          <w:bottom w:val="single" w:sz="4" w:space="0" w:color="D0F852" w:themeColor="accent2" w:themeTint="99"/>
        </w:tcBorders>
      </w:tcPr>
    </w:tblStylePr>
    <w:tblStylePr w:type="seCell">
      <w:tblPr/>
      <w:tcPr>
        <w:tcBorders>
          <w:top w:val="single" w:sz="4" w:space="0" w:color="D0F852" w:themeColor="accent2" w:themeTint="99"/>
        </w:tcBorders>
      </w:tcPr>
    </w:tblStylePr>
    <w:tblStylePr w:type="swCell">
      <w:tblPr/>
      <w:tcPr>
        <w:tcBorders>
          <w:top w:val="single" w:sz="4" w:space="0" w:color="D0F85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AEDD5" w:themeColor="accent3" w:themeTint="99"/>
        <w:left w:val="single" w:sz="4" w:space="0" w:color="4AEDD5" w:themeColor="accent3" w:themeTint="99"/>
        <w:bottom w:val="single" w:sz="4" w:space="0" w:color="4AEDD5" w:themeColor="accent3" w:themeTint="99"/>
        <w:right w:val="single" w:sz="4" w:space="0" w:color="4AEDD5" w:themeColor="accent3" w:themeTint="99"/>
        <w:insideH w:val="single" w:sz="4" w:space="0" w:color="4AEDD5" w:themeColor="accent3" w:themeTint="99"/>
        <w:insideV w:val="single" w:sz="4" w:space="0" w:color="4AEDD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  <w:tblStylePr w:type="neCell">
      <w:tblPr/>
      <w:tcPr>
        <w:tcBorders>
          <w:bottom w:val="single" w:sz="4" w:space="0" w:color="4AEDD5" w:themeColor="accent3" w:themeTint="99"/>
        </w:tcBorders>
      </w:tcPr>
    </w:tblStylePr>
    <w:tblStylePr w:type="nwCell">
      <w:tblPr/>
      <w:tcPr>
        <w:tcBorders>
          <w:bottom w:val="single" w:sz="4" w:space="0" w:color="4AEDD5" w:themeColor="accent3" w:themeTint="99"/>
        </w:tcBorders>
      </w:tcPr>
    </w:tblStylePr>
    <w:tblStylePr w:type="seCell">
      <w:tblPr/>
      <w:tcPr>
        <w:tcBorders>
          <w:top w:val="single" w:sz="4" w:space="0" w:color="4AEDD5" w:themeColor="accent3" w:themeTint="99"/>
        </w:tcBorders>
      </w:tcPr>
    </w:tblStylePr>
    <w:tblStylePr w:type="swCell">
      <w:tblPr/>
      <w:tcPr>
        <w:tcBorders>
          <w:top w:val="single" w:sz="4" w:space="0" w:color="4AEDD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ECD4" w:themeColor="accent4" w:themeTint="99"/>
        <w:left w:val="single" w:sz="4" w:space="0" w:color="60ECD4" w:themeColor="accent4" w:themeTint="99"/>
        <w:bottom w:val="single" w:sz="4" w:space="0" w:color="60ECD4" w:themeColor="accent4" w:themeTint="99"/>
        <w:right w:val="single" w:sz="4" w:space="0" w:color="60ECD4" w:themeColor="accent4" w:themeTint="99"/>
        <w:insideH w:val="single" w:sz="4" w:space="0" w:color="60ECD4" w:themeColor="accent4" w:themeTint="99"/>
        <w:insideV w:val="single" w:sz="4" w:space="0" w:color="60EC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  <w:tblStylePr w:type="neCell">
      <w:tblPr/>
      <w:tcPr>
        <w:tcBorders>
          <w:bottom w:val="single" w:sz="4" w:space="0" w:color="60ECD4" w:themeColor="accent4" w:themeTint="99"/>
        </w:tcBorders>
      </w:tcPr>
    </w:tblStylePr>
    <w:tblStylePr w:type="nwCell">
      <w:tblPr/>
      <w:tcPr>
        <w:tcBorders>
          <w:bottom w:val="single" w:sz="4" w:space="0" w:color="60ECD4" w:themeColor="accent4" w:themeTint="99"/>
        </w:tcBorders>
      </w:tcPr>
    </w:tblStylePr>
    <w:tblStylePr w:type="seCell">
      <w:tblPr/>
      <w:tcPr>
        <w:tcBorders>
          <w:top w:val="single" w:sz="4" w:space="0" w:color="60ECD4" w:themeColor="accent4" w:themeTint="99"/>
        </w:tcBorders>
      </w:tcPr>
    </w:tblStylePr>
    <w:tblStylePr w:type="swCell">
      <w:tblPr/>
      <w:tcPr>
        <w:tcBorders>
          <w:top w:val="single" w:sz="4" w:space="0" w:color="60ECD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CF1CF" w:themeColor="accent5" w:themeTint="99"/>
        <w:left w:val="single" w:sz="4" w:space="0" w:color="0CF1CF" w:themeColor="accent5" w:themeTint="99"/>
        <w:bottom w:val="single" w:sz="4" w:space="0" w:color="0CF1CF" w:themeColor="accent5" w:themeTint="99"/>
        <w:right w:val="single" w:sz="4" w:space="0" w:color="0CF1CF" w:themeColor="accent5" w:themeTint="99"/>
        <w:insideH w:val="single" w:sz="4" w:space="0" w:color="0CF1CF" w:themeColor="accent5" w:themeTint="99"/>
        <w:insideV w:val="single" w:sz="4" w:space="0" w:color="0CF1C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  <w:tblStylePr w:type="neCell">
      <w:tblPr/>
      <w:tcPr>
        <w:tcBorders>
          <w:bottom w:val="single" w:sz="4" w:space="0" w:color="0CF1CF" w:themeColor="accent5" w:themeTint="99"/>
        </w:tcBorders>
      </w:tcPr>
    </w:tblStylePr>
    <w:tblStylePr w:type="nwCell">
      <w:tblPr/>
      <w:tcPr>
        <w:tcBorders>
          <w:bottom w:val="single" w:sz="4" w:space="0" w:color="0CF1CF" w:themeColor="accent5" w:themeTint="99"/>
        </w:tcBorders>
      </w:tcPr>
    </w:tblStylePr>
    <w:tblStylePr w:type="seCell">
      <w:tblPr/>
      <w:tcPr>
        <w:tcBorders>
          <w:top w:val="single" w:sz="4" w:space="0" w:color="0CF1CF" w:themeColor="accent5" w:themeTint="99"/>
        </w:tcBorders>
      </w:tcPr>
    </w:tblStylePr>
    <w:tblStylePr w:type="swCell">
      <w:tblPr/>
      <w:tcPr>
        <w:tcBorders>
          <w:top w:val="single" w:sz="4" w:space="0" w:color="0CF1C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D83A1" w:themeColor="accent6" w:themeTint="99"/>
        <w:left w:val="single" w:sz="4" w:space="0" w:color="6D83A1" w:themeColor="accent6" w:themeTint="99"/>
        <w:bottom w:val="single" w:sz="4" w:space="0" w:color="6D83A1" w:themeColor="accent6" w:themeTint="99"/>
        <w:right w:val="single" w:sz="4" w:space="0" w:color="6D83A1" w:themeColor="accent6" w:themeTint="99"/>
        <w:insideH w:val="single" w:sz="4" w:space="0" w:color="6D83A1" w:themeColor="accent6" w:themeTint="99"/>
        <w:insideV w:val="single" w:sz="4" w:space="0" w:color="6D83A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  <w:tblStylePr w:type="neCell">
      <w:tblPr/>
      <w:tcPr>
        <w:tcBorders>
          <w:bottom w:val="single" w:sz="4" w:space="0" w:color="6D83A1" w:themeColor="accent6" w:themeTint="99"/>
        </w:tcBorders>
      </w:tcPr>
    </w:tblStylePr>
    <w:tblStylePr w:type="nwCell">
      <w:tblPr/>
      <w:tcPr>
        <w:tcBorders>
          <w:bottom w:val="single" w:sz="4" w:space="0" w:color="6D83A1" w:themeColor="accent6" w:themeTint="99"/>
        </w:tcBorders>
      </w:tcPr>
    </w:tblStylePr>
    <w:tblStylePr w:type="seCell">
      <w:tblPr/>
      <w:tcPr>
        <w:tcBorders>
          <w:top w:val="single" w:sz="4" w:space="0" w:color="6D83A1" w:themeColor="accent6" w:themeTint="99"/>
        </w:tcBorders>
      </w:tcPr>
    </w:tblStylePr>
    <w:tblStylePr w:type="swCell">
      <w:tblPr/>
      <w:tcPr>
        <w:tcBorders>
          <w:top w:val="single" w:sz="4" w:space="0" w:color="6D83A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BF278" w:themeColor="accent1" w:themeTint="99"/>
        <w:left w:val="single" w:sz="4" w:space="0" w:color="DBF278" w:themeColor="accent1" w:themeTint="99"/>
        <w:bottom w:val="single" w:sz="4" w:space="0" w:color="DBF278" w:themeColor="accent1" w:themeTint="99"/>
        <w:right w:val="single" w:sz="4" w:space="0" w:color="DBF278" w:themeColor="accent1" w:themeTint="99"/>
        <w:insideH w:val="single" w:sz="4" w:space="0" w:color="DBF278" w:themeColor="accent1" w:themeTint="99"/>
        <w:insideV w:val="single" w:sz="4" w:space="0" w:color="DBF2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EA1F" w:themeColor="accent1"/>
          <w:left w:val="single" w:sz="4" w:space="0" w:color="C3EA1F" w:themeColor="accent1"/>
          <w:bottom w:val="single" w:sz="4" w:space="0" w:color="C3EA1F" w:themeColor="accent1"/>
          <w:right w:val="single" w:sz="4" w:space="0" w:color="C3EA1F" w:themeColor="accent1"/>
          <w:insideH w:val="nil"/>
          <w:insideV w:val="nil"/>
        </w:tcBorders>
        <w:shd w:val="clear" w:color="auto" w:fill="C3EA1F" w:themeFill="accent1"/>
      </w:tcPr>
    </w:tblStylePr>
    <w:tblStylePr w:type="lastRow">
      <w:rPr>
        <w:b/>
        <w:bCs/>
      </w:rPr>
      <w:tblPr/>
      <w:tcPr>
        <w:tcBorders>
          <w:top w:val="double" w:sz="4" w:space="0" w:color="C3EA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0F852" w:themeColor="accent2" w:themeTint="99"/>
        <w:left w:val="single" w:sz="4" w:space="0" w:color="D0F852" w:themeColor="accent2" w:themeTint="99"/>
        <w:bottom w:val="single" w:sz="4" w:space="0" w:color="D0F852" w:themeColor="accent2" w:themeTint="99"/>
        <w:right w:val="single" w:sz="4" w:space="0" w:color="D0F852" w:themeColor="accent2" w:themeTint="99"/>
        <w:insideH w:val="single" w:sz="4" w:space="0" w:color="D0F852" w:themeColor="accent2" w:themeTint="99"/>
        <w:insideV w:val="single" w:sz="4" w:space="0" w:color="D0F85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CB08" w:themeColor="accent2"/>
          <w:left w:val="single" w:sz="4" w:space="0" w:color="9DCB08" w:themeColor="accent2"/>
          <w:bottom w:val="single" w:sz="4" w:space="0" w:color="9DCB08" w:themeColor="accent2"/>
          <w:right w:val="single" w:sz="4" w:space="0" w:color="9DCB08" w:themeColor="accent2"/>
          <w:insideH w:val="nil"/>
          <w:insideV w:val="nil"/>
        </w:tcBorders>
        <w:shd w:val="clear" w:color="auto" w:fill="9DCB08" w:themeFill="accent2"/>
      </w:tcPr>
    </w:tblStylePr>
    <w:tblStylePr w:type="lastRow">
      <w:rPr>
        <w:b/>
        <w:bCs/>
      </w:rPr>
      <w:tblPr/>
      <w:tcPr>
        <w:tcBorders>
          <w:top w:val="double" w:sz="4" w:space="0" w:color="9DCB0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AEDD5" w:themeColor="accent3" w:themeTint="99"/>
        <w:left w:val="single" w:sz="4" w:space="0" w:color="4AEDD5" w:themeColor="accent3" w:themeTint="99"/>
        <w:bottom w:val="single" w:sz="4" w:space="0" w:color="4AEDD5" w:themeColor="accent3" w:themeTint="99"/>
        <w:right w:val="single" w:sz="4" w:space="0" w:color="4AEDD5" w:themeColor="accent3" w:themeTint="99"/>
        <w:insideH w:val="single" w:sz="4" w:space="0" w:color="4AEDD5" w:themeColor="accent3" w:themeTint="99"/>
        <w:insideV w:val="single" w:sz="4" w:space="0" w:color="4AEDD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A48E" w:themeColor="accent3"/>
          <w:left w:val="single" w:sz="4" w:space="0" w:color="10A48E" w:themeColor="accent3"/>
          <w:bottom w:val="single" w:sz="4" w:space="0" w:color="10A48E" w:themeColor="accent3"/>
          <w:right w:val="single" w:sz="4" w:space="0" w:color="10A48E" w:themeColor="accent3"/>
          <w:insideH w:val="nil"/>
          <w:insideV w:val="nil"/>
        </w:tcBorders>
        <w:shd w:val="clear" w:color="auto" w:fill="10A48E" w:themeFill="accent3"/>
      </w:tcPr>
    </w:tblStylePr>
    <w:tblStylePr w:type="lastRow">
      <w:rPr>
        <w:b/>
        <w:bCs/>
      </w:rPr>
      <w:tblPr/>
      <w:tcPr>
        <w:tcBorders>
          <w:top w:val="double" w:sz="4" w:space="0" w:color="10A4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ECD4" w:themeColor="accent4" w:themeTint="99"/>
        <w:left w:val="single" w:sz="4" w:space="0" w:color="60ECD4" w:themeColor="accent4" w:themeTint="99"/>
        <w:bottom w:val="single" w:sz="4" w:space="0" w:color="60ECD4" w:themeColor="accent4" w:themeTint="99"/>
        <w:right w:val="single" w:sz="4" w:space="0" w:color="60ECD4" w:themeColor="accent4" w:themeTint="99"/>
        <w:insideH w:val="single" w:sz="4" w:space="0" w:color="60ECD4" w:themeColor="accent4" w:themeTint="99"/>
        <w:insideV w:val="single" w:sz="4" w:space="0" w:color="60ECD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C0A3" w:themeColor="accent4"/>
          <w:left w:val="single" w:sz="4" w:space="0" w:color="17C0A3" w:themeColor="accent4"/>
          <w:bottom w:val="single" w:sz="4" w:space="0" w:color="17C0A3" w:themeColor="accent4"/>
          <w:right w:val="single" w:sz="4" w:space="0" w:color="17C0A3" w:themeColor="accent4"/>
          <w:insideH w:val="nil"/>
          <w:insideV w:val="nil"/>
        </w:tcBorders>
        <w:shd w:val="clear" w:color="auto" w:fill="17C0A3" w:themeFill="accent4"/>
      </w:tcPr>
    </w:tblStylePr>
    <w:tblStylePr w:type="lastRow">
      <w:rPr>
        <w:b/>
        <w:bCs/>
      </w:rPr>
      <w:tblPr/>
      <w:tcPr>
        <w:tcBorders>
          <w:top w:val="double" w:sz="4" w:space="0" w:color="17C0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CF1CF" w:themeColor="accent5" w:themeTint="99"/>
        <w:left w:val="single" w:sz="4" w:space="0" w:color="0CF1CF" w:themeColor="accent5" w:themeTint="99"/>
        <w:bottom w:val="single" w:sz="4" w:space="0" w:color="0CF1CF" w:themeColor="accent5" w:themeTint="99"/>
        <w:right w:val="single" w:sz="4" w:space="0" w:color="0CF1CF" w:themeColor="accent5" w:themeTint="99"/>
        <w:insideH w:val="single" w:sz="4" w:space="0" w:color="0CF1CF" w:themeColor="accent5" w:themeTint="99"/>
        <w:insideV w:val="single" w:sz="4" w:space="0" w:color="0CF1C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44F44" w:themeColor="accent5"/>
          <w:left w:val="single" w:sz="4" w:space="0" w:color="044F44" w:themeColor="accent5"/>
          <w:bottom w:val="single" w:sz="4" w:space="0" w:color="044F44" w:themeColor="accent5"/>
          <w:right w:val="single" w:sz="4" w:space="0" w:color="044F44" w:themeColor="accent5"/>
          <w:insideH w:val="nil"/>
          <w:insideV w:val="nil"/>
        </w:tcBorders>
        <w:shd w:val="clear" w:color="auto" w:fill="044F44" w:themeFill="accent5"/>
      </w:tcPr>
    </w:tblStylePr>
    <w:tblStylePr w:type="lastRow">
      <w:rPr>
        <w:b/>
        <w:bCs/>
      </w:rPr>
      <w:tblPr/>
      <w:tcPr>
        <w:tcBorders>
          <w:top w:val="double" w:sz="4" w:space="0" w:color="044F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D83A1" w:themeColor="accent6" w:themeTint="99"/>
        <w:left w:val="single" w:sz="4" w:space="0" w:color="6D83A1" w:themeColor="accent6" w:themeTint="99"/>
        <w:bottom w:val="single" w:sz="4" w:space="0" w:color="6D83A1" w:themeColor="accent6" w:themeTint="99"/>
        <w:right w:val="single" w:sz="4" w:space="0" w:color="6D83A1" w:themeColor="accent6" w:themeTint="99"/>
        <w:insideH w:val="single" w:sz="4" w:space="0" w:color="6D83A1" w:themeColor="accent6" w:themeTint="99"/>
        <w:insideV w:val="single" w:sz="4" w:space="0" w:color="6D83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3644" w:themeColor="accent6"/>
          <w:left w:val="single" w:sz="4" w:space="0" w:color="2C3644" w:themeColor="accent6"/>
          <w:bottom w:val="single" w:sz="4" w:space="0" w:color="2C3644" w:themeColor="accent6"/>
          <w:right w:val="single" w:sz="4" w:space="0" w:color="2C3644" w:themeColor="accent6"/>
          <w:insideH w:val="nil"/>
          <w:insideV w:val="nil"/>
        </w:tcBorders>
        <w:shd w:val="clear" w:color="auto" w:fill="2C3644" w:themeFill="accent6"/>
      </w:tcPr>
    </w:tblStylePr>
    <w:tblStylePr w:type="lastRow">
      <w:rPr>
        <w:b/>
        <w:bCs/>
      </w:rPr>
      <w:tblPr/>
      <w:tcPr>
        <w:tcBorders>
          <w:top w:val="double" w:sz="4" w:space="0" w:color="2C36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D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EA1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3EA1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3EA1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3EA1F" w:themeFill="accent1"/>
      </w:tcPr>
    </w:tblStylePr>
    <w:tblStylePr w:type="band1Vert">
      <w:tblPr/>
      <w:tcPr>
        <w:shd w:val="clear" w:color="auto" w:fill="E7F6A5" w:themeFill="accent1" w:themeFillTint="66"/>
      </w:tcPr>
    </w:tblStylePr>
    <w:tblStylePr w:type="band1Horz">
      <w:tblPr/>
      <w:tcPr>
        <w:shd w:val="clear" w:color="auto" w:fill="E7F6A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C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CB0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CB0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CB0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CB08" w:themeFill="accent2"/>
      </w:tcPr>
    </w:tblStylePr>
    <w:tblStylePr w:type="band1Vert">
      <w:tblPr/>
      <w:tcPr>
        <w:shd w:val="clear" w:color="auto" w:fill="E0FA8B" w:themeFill="accent2" w:themeFillTint="66"/>
      </w:tcPr>
    </w:tblStylePr>
    <w:tblStylePr w:type="band1Horz">
      <w:tblPr/>
      <w:tcPr>
        <w:shd w:val="clear" w:color="auto" w:fill="E0FA8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F9F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A4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A4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A4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A48E" w:themeFill="accent3"/>
      </w:tcPr>
    </w:tblStylePr>
    <w:tblStylePr w:type="band1Vert">
      <w:tblPr/>
      <w:tcPr>
        <w:shd w:val="clear" w:color="auto" w:fill="86F3E3" w:themeFill="accent3" w:themeFillTint="66"/>
      </w:tcPr>
    </w:tblStylePr>
    <w:tblStylePr w:type="band1Horz">
      <w:tblPr/>
      <w:tcPr>
        <w:shd w:val="clear" w:color="auto" w:fill="86F3E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8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C0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C0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C0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C0A3" w:themeFill="accent4"/>
      </w:tcPr>
    </w:tblStylePr>
    <w:tblStylePr w:type="band1Vert">
      <w:tblPr/>
      <w:tcPr>
        <w:shd w:val="clear" w:color="auto" w:fill="95F2E2" w:themeFill="accent4" w:themeFillTint="66"/>
      </w:tcPr>
    </w:tblStylePr>
    <w:tblStylePr w:type="band1Horz">
      <w:tblPr/>
      <w:tcPr>
        <w:shd w:val="clear" w:color="auto" w:fill="95F2E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BE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4F4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4F4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44F4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44F44" w:themeFill="accent5"/>
      </w:tcPr>
    </w:tblStylePr>
    <w:tblStylePr w:type="band1Vert">
      <w:tblPr/>
      <w:tcPr>
        <w:shd w:val="clear" w:color="auto" w:fill="5CF6DF" w:themeFill="accent5" w:themeFillTint="66"/>
      </w:tcPr>
    </w:tblStylePr>
    <w:tblStylePr w:type="band1Horz">
      <w:tblPr/>
      <w:tcPr>
        <w:shd w:val="clear" w:color="auto" w:fill="5CF6D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36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36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36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3644" w:themeFill="accent6"/>
      </w:tcPr>
    </w:tblStylePr>
    <w:tblStylePr w:type="band1Vert">
      <w:tblPr/>
      <w:tcPr>
        <w:shd w:val="clear" w:color="auto" w:fill="9EACC0" w:themeFill="accent6" w:themeFillTint="66"/>
      </w:tcPr>
    </w:tblStylePr>
    <w:tblStylePr w:type="band1Horz">
      <w:tblPr/>
      <w:tcPr>
        <w:shd w:val="clear" w:color="auto" w:fill="9EACC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95B511" w:themeColor="accent1" w:themeShade="BF"/>
    </w:rPr>
    <w:tblPr>
      <w:tblStyleRowBandSize w:val="1"/>
      <w:tblStyleColBandSize w:val="1"/>
      <w:tblBorders>
        <w:top w:val="single" w:sz="4" w:space="0" w:color="DBF278" w:themeColor="accent1" w:themeTint="99"/>
        <w:left w:val="single" w:sz="4" w:space="0" w:color="DBF278" w:themeColor="accent1" w:themeTint="99"/>
        <w:bottom w:val="single" w:sz="4" w:space="0" w:color="DBF278" w:themeColor="accent1" w:themeTint="99"/>
        <w:right w:val="single" w:sz="4" w:space="0" w:color="DBF278" w:themeColor="accent1" w:themeTint="99"/>
        <w:insideH w:val="single" w:sz="4" w:space="0" w:color="DBF278" w:themeColor="accent1" w:themeTint="99"/>
        <w:insideV w:val="single" w:sz="4" w:space="0" w:color="DBF27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BF2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F2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749706" w:themeColor="accent2" w:themeShade="BF"/>
    </w:rPr>
    <w:tblPr>
      <w:tblStyleRowBandSize w:val="1"/>
      <w:tblStyleColBandSize w:val="1"/>
      <w:tblBorders>
        <w:top w:val="single" w:sz="4" w:space="0" w:color="D0F852" w:themeColor="accent2" w:themeTint="99"/>
        <w:left w:val="single" w:sz="4" w:space="0" w:color="D0F852" w:themeColor="accent2" w:themeTint="99"/>
        <w:bottom w:val="single" w:sz="4" w:space="0" w:color="D0F852" w:themeColor="accent2" w:themeTint="99"/>
        <w:right w:val="single" w:sz="4" w:space="0" w:color="D0F852" w:themeColor="accent2" w:themeTint="99"/>
        <w:insideH w:val="single" w:sz="4" w:space="0" w:color="D0F852" w:themeColor="accent2" w:themeTint="99"/>
        <w:insideV w:val="single" w:sz="4" w:space="0" w:color="D0F85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F85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F85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0C7A6A" w:themeColor="accent3" w:themeShade="BF"/>
    </w:rPr>
    <w:tblPr>
      <w:tblStyleRowBandSize w:val="1"/>
      <w:tblStyleColBandSize w:val="1"/>
      <w:tblBorders>
        <w:top w:val="single" w:sz="4" w:space="0" w:color="4AEDD5" w:themeColor="accent3" w:themeTint="99"/>
        <w:left w:val="single" w:sz="4" w:space="0" w:color="4AEDD5" w:themeColor="accent3" w:themeTint="99"/>
        <w:bottom w:val="single" w:sz="4" w:space="0" w:color="4AEDD5" w:themeColor="accent3" w:themeTint="99"/>
        <w:right w:val="single" w:sz="4" w:space="0" w:color="4AEDD5" w:themeColor="accent3" w:themeTint="99"/>
        <w:insideH w:val="single" w:sz="4" w:space="0" w:color="4AEDD5" w:themeColor="accent3" w:themeTint="99"/>
        <w:insideV w:val="single" w:sz="4" w:space="0" w:color="4AEDD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AEDD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AEDD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118F79" w:themeColor="accent4" w:themeShade="BF"/>
    </w:rPr>
    <w:tblPr>
      <w:tblStyleRowBandSize w:val="1"/>
      <w:tblStyleColBandSize w:val="1"/>
      <w:tblBorders>
        <w:top w:val="single" w:sz="4" w:space="0" w:color="60ECD4" w:themeColor="accent4" w:themeTint="99"/>
        <w:left w:val="single" w:sz="4" w:space="0" w:color="60ECD4" w:themeColor="accent4" w:themeTint="99"/>
        <w:bottom w:val="single" w:sz="4" w:space="0" w:color="60ECD4" w:themeColor="accent4" w:themeTint="99"/>
        <w:right w:val="single" w:sz="4" w:space="0" w:color="60ECD4" w:themeColor="accent4" w:themeTint="99"/>
        <w:insideH w:val="single" w:sz="4" w:space="0" w:color="60ECD4" w:themeColor="accent4" w:themeTint="99"/>
        <w:insideV w:val="single" w:sz="4" w:space="0" w:color="60ECD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EC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EC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033B32" w:themeColor="accent5" w:themeShade="BF"/>
    </w:rPr>
    <w:tblPr>
      <w:tblStyleRowBandSize w:val="1"/>
      <w:tblStyleColBandSize w:val="1"/>
      <w:tblBorders>
        <w:top w:val="single" w:sz="4" w:space="0" w:color="0CF1CF" w:themeColor="accent5" w:themeTint="99"/>
        <w:left w:val="single" w:sz="4" w:space="0" w:color="0CF1CF" w:themeColor="accent5" w:themeTint="99"/>
        <w:bottom w:val="single" w:sz="4" w:space="0" w:color="0CF1CF" w:themeColor="accent5" w:themeTint="99"/>
        <w:right w:val="single" w:sz="4" w:space="0" w:color="0CF1CF" w:themeColor="accent5" w:themeTint="99"/>
        <w:insideH w:val="single" w:sz="4" w:space="0" w:color="0CF1CF" w:themeColor="accent5" w:themeTint="99"/>
        <w:insideV w:val="single" w:sz="4" w:space="0" w:color="0CF1C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0CF1C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CF1C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212832" w:themeColor="accent6" w:themeShade="BF"/>
    </w:rPr>
    <w:tblPr>
      <w:tblStyleRowBandSize w:val="1"/>
      <w:tblStyleColBandSize w:val="1"/>
      <w:tblBorders>
        <w:top w:val="single" w:sz="4" w:space="0" w:color="6D83A1" w:themeColor="accent6" w:themeTint="99"/>
        <w:left w:val="single" w:sz="4" w:space="0" w:color="6D83A1" w:themeColor="accent6" w:themeTint="99"/>
        <w:bottom w:val="single" w:sz="4" w:space="0" w:color="6D83A1" w:themeColor="accent6" w:themeTint="99"/>
        <w:right w:val="single" w:sz="4" w:space="0" w:color="6D83A1" w:themeColor="accent6" w:themeTint="99"/>
        <w:insideH w:val="single" w:sz="4" w:space="0" w:color="6D83A1" w:themeColor="accent6" w:themeTint="99"/>
        <w:insideV w:val="single" w:sz="4" w:space="0" w:color="6D83A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D83A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83A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95B511" w:themeColor="accent1" w:themeShade="BF"/>
    </w:rPr>
    <w:tblPr>
      <w:tblStyleRowBandSize w:val="1"/>
      <w:tblStyleColBandSize w:val="1"/>
      <w:tblBorders>
        <w:top w:val="single" w:sz="4" w:space="0" w:color="DBF278" w:themeColor="accent1" w:themeTint="99"/>
        <w:left w:val="single" w:sz="4" w:space="0" w:color="DBF278" w:themeColor="accent1" w:themeTint="99"/>
        <w:bottom w:val="single" w:sz="4" w:space="0" w:color="DBF278" w:themeColor="accent1" w:themeTint="99"/>
        <w:right w:val="single" w:sz="4" w:space="0" w:color="DBF278" w:themeColor="accent1" w:themeTint="99"/>
        <w:insideH w:val="single" w:sz="4" w:space="0" w:color="DBF278" w:themeColor="accent1" w:themeTint="99"/>
        <w:insideV w:val="single" w:sz="4" w:space="0" w:color="DBF27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  <w:tblStylePr w:type="neCell">
      <w:tblPr/>
      <w:tcPr>
        <w:tcBorders>
          <w:bottom w:val="single" w:sz="4" w:space="0" w:color="DBF278" w:themeColor="accent1" w:themeTint="99"/>
        </w:tcBorders>
      </w:tcPr>
    </w:tblStylePr>
    <w:tblStylePr w:type="nwCell">
      <w:tblPr/>
      <w:tcPr>
        <w:tcBorders>
          <w:bottom w:val="single" w:sz="4" w:space="0" w:color="DBF278" w:themeColor="accent1" w:themeTint="99"/>
        </w:tcBorders>
      </w:tcPr>
    </w:tblStylePr>
    <w:tblStylePr w:type="seCell">
      <w:tblPr/>
      <w:tcPr>
        <w:tcBorders>
          <w:top w:val="single" w:sz="4" w:space="0" w:color="DBF278" w:themeColor="accent1" w:themeTint="99"/>
        </w:tcBorders>
      </w:tcPr>
    </w:tblStylePr>
    <w:tblStylePr w:type="swCell">
      <w:tblPr/>
      <w:tcPr>
        <w:tcBorders>
          <w:top w:val="single" w:sz="4" w:space="0" w:color="DBF27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749706" w:themeColor="accent2" w:themeShade="BF"/>
    </w:rPr>
    <w:tblPr>
      <w:tblStyleRowBandSize w:val="1"/>
      <w:tblStyleColBandSize w:val="1"/>
      <w:tblBorders>
        <w:top w:val="single" w:sz="4" w:space="0" w:color="D0F852" w:themeColor="accent2" w:themeTint="99"/>
        <w:left w:val="single" w:sz="4" w:space="0" w:color="D0F852" w:themeColor="accent2" w:themeTint="99"/>
        <w:bottom w:val="single" w:sz="4" w:space="0" w:color="D0F852" w:themeColor="accent2" w:themeTint="99"/>
        <w:right w:val="single" w:sz="4" w:space="0" w:color="D0F852" w:themeColor="accent2" w:themeTint="99"/>
        <w:insideH w:val="single" w:sz="4" w:space="0" w:color="D0F852" w:themeColor="accent2" w:themeTint="99"/>
        <w:insideV w:val="single" w:sz="4" w:space="0" w:color="D0F85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  <w:tblStylePr w:type="neCell">
      <w:tblPr/>
      <w:tcPr>
        <w:tcBorders>
          <w:bottom w:val="single" w:sz="4" w:space="0" w:color="D0F852" w:themeColor="accent2" w:themeTint="99"/>
        </w:tcBorders>
      </w:tcPr>
    </w:tblStylePr>
    <w:tblStylePr w:type="nwCell">
      <w:tblPr/>
      <w:tcPr>
        <w:tcBorders>
          <w:bottom w:val="single" w:sz="4" w:space="0" w:color="D0F852" w:themeColor="accent2" w:themeTint="99"/>
        </w:tcBorders>
      </w:tcPr>
    </w:tblStylePr>
    <w:tblStylePr w:type="seCell">
      <w:tblPr/>
      <w:tcPr>
        <w:tcBorders>
          <w:top w:val="single" w:sz="4" w:space="0" w:color="D0F852" w:themeColor="accent2" w:themeTint="99"/>
        </w:tcBorders>
      </w:tcPr>
    </w:tblStylePr>
    <w:tblStylePr w:type="swCell">
      <w:tblPr/>
      <w:tcPr>
        <w:tcBorders>
          <w:top w:val="single" w:sz="4" w:space="0" w:color="D0F85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0C7A6A" w:themeColor="accent3" w:themeShade="BF"/>
    </w:rPr>
    <w:tblPr>
      <w:tblStyleRowBandSize w:val="1"/>
      <w:tblStyleColBandSize w:val="1"/>
      <w:tblBorders>
        <w:top w:val="single" w:sz="4" w:space="0" w:color="4AEDD5" w:themeColor="accent3" w:themeTint="99"/>
        <w:left w:val="single" w:sz="4" w:space="0" w:color="4AEDD5" w:themeColor="accent3" w:themeTint="99"/>
        <w:bottom w:val="single" w:sz="4" w:space="0" w:color="4AEDD5" w:themeColor="accent3" w:themeTint="99"/>
        <w:right w:val="single" w:sz="4" w:space="0" w:color="4AEDD5" w:themeColor="accent3" w:themeTint="99"/>
        <w:insideH w:val="single" w:sz="4" w:space="0" w:color="4AEDD5" w:themeColor="accent3" w:themeTint="99"/>
        <w:insideV w:val="single" w:sz="4" w:space="0" w:color="4AEDD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  <w:tblStylePr w:type="neCell">
      <w:tblPr/>
      <w:tcPr>
        <w:tcBorders>
          <w:bottom w:val="single" w:sz="4" w:space="0" w:color="4AEDD5" w:themeColor="accent3" w:themeTint="99"/>
        </w:tcBorders>
      </w:tcPr>
    </w:tblStylePr>
    <w:tblStylePr w:type="nwCell">
      <w:tblPr/>
      <w:tcPr>
        <w:tcBorders>
          <w:bottom w:val="single" w:sz="4" w:space="0" w:color="4AEDD5" w:themeColor="accent3" w:themeTint="99"/>
        </w:tcBorders>
      </w:tcPr>
    </w:tblStylePr>
    <w:tblStylePr w:type="seCell">
      <w:tblPr/>
      <w:tcPr>
        <w:tcBorders>
          <w:top w:val="single" w:sz="4" w:space="0" w:color="4AEDD5" w:themeColor="accent3" w:themeTint="99"/>
        </w:tcBorders>
      </w:tcPr>
    </w:tblStylePr>
    <w:tblStylePr w:type="swCell">
      <w:tblPr/>
      <w:tcPr>
        <w:tcBorders>
          <w:top w:val="single" w:sz="4" w:space="0" w:color="4AEDD5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118F79" w:themeColor="accent4" w:themeShade="BF"/>
    </w:rPr>
    <w:tblPr>
      <w:tblStyleRowBandSize w:val="1"/>
      <w:tblStyleColBandSize w:val="1"/>
      <w:tblBorders>
        <w:top w:val="single" w:sz="4" w:space="0" w:color="60ECD4" w:themeColor="accent4" w:themeTint="99"/>
        <w:left w:val="single" w:sz="4" w:space="0" w:color="60ECD4" w:themeColor="accent4" w:themeTint="99"/>
        <w:bottom w:val="single" w:sz="4" w:space="0" w:color="60ECD4" w:themeColor="accent4" w:themeTint="99"/>
        <w:right w:val="single" w:sz="4" w:space="0" w:color="60ECD4" w:themeColor="accent4" w:themeTint="99"/>
        <w:insideH w:val="single" w:sz="4" w:space="0" w:color="60ECD4" w:themeColor="accent4" w:themeTint="99"/>
        <w:insideV w:val="single" w:sz="4" w:space="0" w:color="60EC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  <w:tblStylePr w:type="neCell">
      <w:tblPr/>
      <w:tcPr>
        <w:tcBorders>
          <w:bottom w:val="single" w:sz="4" w:space="0" w:color="60ECD4" w:themeColor="accent4" w:themeTint="99"/>
        </w:tcBorders>
      </w:tcPr>
    </w:tblStylePr>
    <w:tblStylePr w:type="nwCell">
      <w:tblPr/>
      <w:tcPr>
        <w:tcBorders>
          <w:bottom w:val="single" w:sz="4" w:space="0" w:color="60ECD4" w:themeColor="accent4" w:themeTint="99"/>
        </w:tcBorders>
      </w:tcPr>
    </w:tblStylePr>
    <w:tblStylePr w:type="seCell">
      <w:tblPr/>
      <w:tcPr>
        <w:tcBorders>
          <w:top w:val="single" w:sz="4" w:space="0" w:color="60ECD4" w:themeColor="accent4" w:themeTint="99"/>
        </w:tcBorders>
      </w:tcPr>
    </w:tblStylePr>
    <w:tblStylePr w:type="swCell">
      <w:tblPr/>
      <w:tcPr>
        <w:tcBorders>
          <w:top w:val="single" w:sz="4" w:space="0" w:color="60ECD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033B32" w:themeColor="accent5" w:themeShade="BF"/>
    </w:rPr>
    <w:tblPr>
      <w:tblStyleRowBandSize w:val="1"/>
      <w:tblStyleColBandSize w:val="1"/>
      <w:tblBorders>
        <w:top w:val="single" w:sz="4" w:space="0" w:color="0CF1CF" w:themeColor="accent5" w:themeTint="99"/>
        <w:left w:val="single" w:sz="4" w:space="0" w:color="0CF1CF" w:themeColor="accent5" w:themeTint="99"/>
        <w:bottom w:val="single" w:sz="4" w:space="0" w:color="0CF1CF" w:themeColor="accent5" w:themeTint="99"/>
        <w:right w:val="single" w:sz="4" w:space="0" w:color="0CF1CF" w:themeColor="accent5" w:themeTint="99"/>
        <w:insideH w:val="single" w:sz="4" w:space="0" w:color="0CF1CF" w:themeColor="accent5" w:themeTint="99"/>
        <w:insideV w:val="single" w:sz="4" w:space="0" w:color="0CF1C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  <w:tblStylePr w:type="neCell">
      <w:tblPr/>
      <w:tcPr>
        <w:tcBorders>
          <w:bottom w:val="single" w:sz="4" w:space="0" w:color="0CF1CF" w:themeColor="accent5" w:themeTint="99"/>
        </w:tcBorders>
      </w:tcPr>
    </w:tblStylePr>
    <w:tblStylePr w:type="nwCell">
      <w:tblPr/>
      <w:tcPr>
        <w:tcBorders>
          <w:bottom w:val="single" w:sz="4" w:space="0" w:color="0CF1CF" w:themeColor="accent5" w:themeTint="99"/>
        </w:tcBorders>
      </w:tcPr>
    </w:tblStylePr>
    <w:tblStylePr w:type="seCell">
      <w:tblPr/>
      <w:tcPr>
        <w:tcBorders>
          <w:top w:val="single" w:sz="4" w:space="0" w:color="0CF1CF" w:themeColor="accent5" w:themeTint="99"/>
        </w:tcBorders>
      </w:tcPr>
    </w:tblStylePr>
    <w:tblStylePr w:type="swCell">
      <w:tblPr/>
      <w:tcPr>
        <w:tcBorders>
          <w:top w:val="single" w:sz="4" w:space="0" w:color="0CF1C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212832" w:themeColor="accent6" w:themeShade="BF"/>
    </w:rPr>
    <w:tblPr>
      <w:tblStyleRowBandSize w:val="1"/>
      <w:tblStyleColBandSize w:val="1"/>
      <w:tblBorders>
        <w:top w:val="single" w:sz="4" w:space="0" w:color="6D83A1" w:themeColor="accent6" w:themeTint="99"/>
        <w:left w:val="single" w:sz="4" w:space="0" w:color="6D83A1" w:themeColor="accent6" w:themeTint="99"/>
        <w:bottom w:val="single" w:sz="4" w:space="0" w:color="6D83A1" w:themeColor="accent6" w:themeTint="99"/>
        <w:right w:val="single" w:sz="4" w:space="0" w:color="6D83A1" w:themeColor="accent6" w:themeTint="99"/>
        <w:insideH w:val="single" w:sz="4" w:space="0" w:color="6D83A1" w:themeColor="accent6" w:themeTint="99"/>
        <w:insideV w:val="single" w:sz="4" w:space="0" w:color="6D83A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  <w:tblStylePr w:type="neCell">
      <w:tblPr/>
      <w:tcPr>
        <w:tcBorders>
          <w:bottom w:val="single" w:sz="4" w:space="0" w:color="6D83A1" w:themeColor="accent6" w:themeTint="99"/>
        </w:tcBorders>
      </w:tcPr>
    </w:tblStylePr>
    <w:tblStylePr w:type="nwCell">
      <w:tblPr/>
      <w:tcPr>
        <w:tcBorders>
          <w:bottom w:val="single" w:sz="4" w:space="0" w:color="6D83A1" w:themeColor="accent6" w:themeTint="99"/>
        </w:tcBorders>
      </w:tcPr>
    </w:tblStylePr>
    <w:tblStylePr w:type="seCell">
      <w:tblPr/>
      <w:tcPr>
        <w:tcBorders>
          <w:top w:val="single" w:sz="4" w:space="0" w:color="6D83A1" w:themeColor="accent6" w:themeTint="99"/>
        </w:tcBorders>
      </w:tcPr>
    </w:tblStylePr>
    <w:tblStylePr w:type="swCell">
      <w:tblPr/>
      <w:tcPr>
        <w:tcBorders>
          <w:top w:val="single" w:sz="4" w:space="0" w:color="6D83A1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63780B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95B511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95B511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63780B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63780B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0F51EC"/>
    <w:rPr>
      <w:color w:val="0B6051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95B51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C3EA1F" w:themeColor="accent1"/>
        <w:bottom w:val="single" w:sz="4" w:space="10" w:color="C3EA1F" w:themeColor="accent1"/>
      </w:pBdr>
      <w:spacing w:before="360" w:after="360"/>
      <w:ind w:left="864" w:right="864"/>
      <w:jc w:val="center"/>
    </w:pPr>
    <w:rPr>
      <w:i/>
      <w:iCs/>
      <w:color w:val="95B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95B511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95B511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EA1F" w:themeColor="accent1"/>
        <w:left w:val="single" w:sz="8" w:space="0" w:color="C3EA1F" w:themeColor="accent1"/>
        <w:bottom w:val="single" w:sz="8" w:space="0" w:color="C3EA1F" w:themeColor="accent1"/>
        <w:right w:val="single" w:sz="8" w:space="0" w:color="C3EA1F" w:themeColor="accent1"/>
        <w:insideH w:val="single" w:sz="8" w:space="0" w:color="C3EA1F" w:themeColor="accent1"/>
        <w:insideV w:val="single" w:sz="8" w:space="0" w:color="C3EA1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18" w:space="0" w:color="C3EA1F" w:themeColor="accent1"/>
          <w:right w:val="single" w:sz="8" w:space="0" w:color="C3EA1F" w:themeColor="accent1"/>
          <w:insideH w:val="nil"/>
          <w:insideV w:val="single" w:sz="8" w:space="0" w:color="C3EA1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  <w:insideH w:val="nil"/>
          <w:insideV w:val="single" w:sz="8" w:space="0" w:color="C3EA1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</w:tcBorders>
      </w:tcPr>
    </w:tblStylePr>
    <w:tblStylePr w:type="band1Vert"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</w:tcBorders>
        <w:shd w:val="clear" w:color="auto" w:fill="F0F9C7" w:themeFill="accent1" w:themeFillTint="3F"/>
      </w:tcPr>
    </w:tblStylePr>
    <w:tblStylePr w:type="band1Horz"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  <w:insideV w:val="single" w:sz="8" w:space="0" w:color="C3EA1F" w:themeColor="accent1"/>
        </w:tcBorders>
        <w:shd w:val="clear" w:color="auto" w:fill="F0F9C7" w:themeFill="accent1" w:themeFillTint="3F"/>
      </w:tcPr>
    </w:tblStylePr>
    <w:tblStylePr w:type="band2Horz"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  <w:insideV w:val="single" w:sz="8" w:space="0" w:color="C3EA1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DCB08" w:themeColor="accent2"/>
        <w:left w:val="single" w:sz="8" w:space="0" w:color="9DCB08" w:themeColor="accent2"/>
        <w:bottom w:val="single" w:sz="8" w:space="0" w:color="9DCB08" w:themeColor="accent2"/>
        <w:right w:val="single" w:sz="8" w:space="0" w:color="9DCB08" w:themeColor="accent2"/>
        <w:insideH w:val="single" w:sz="8" w:space="0" w:color="9DCB08" w:themeColor="accent2"/>
        <w:insideV w:val="single" w:sz="8" w:space="0" w:color="9DCB0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18" w:space="0" w:color="9DCB08" w:themeColor="accent2"/>
          <w:right w:val="single" w:sz="8" w:space="0" w:color="9DCB08" w:themeColor="accent2"/>
          <w:insideH w:val="nil"/>
          <w:insideV w:val="single" w:sz="8" w:space="0" w:color="9DCB0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  <w:insideH w:val="nil"/>
          <w:insideV w:val="single" w:sz="8" w:space="0" w:color="9DCB0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</w:tcBorders>
      </w:tcPr>
    </w:tblStylePr>
    <w:tblStylePr w:type="band1Vert"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</w:tcBorders>
        <w:shd w:val="clear" w:color="auto" w:fill="EBFCB7" w:themeFill="accent2" w:themeFillTint="3F"/>
      </w:tcPr>
    </w:tblStylePr>
    <w:tblStylePr w:type="band1Horz"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  <w:insideV w:val="single" w:sz="8" w:space="0" w:color="9DCB08" w:themeColor="accent2"/>
        </w:tcBorders>
        <w:shd w:val="clear" w:color="auto" w:fill="EBFCB7" w:themeFill="accent2" w:themeFillTint="3F"/>
      </w:tcPr>
    </w:tblStylePr>
    <w:tblStylePr w:type="band2Horz"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  <w:insideV w:val="single" w:sz="8" w:space="0" w:color="9DCB0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0A48E" w:themeColor="accent3"/>
        <w:left w:val="single" w:sz="8" w:space="0" w:color="10A48E" w:themeColor="accent3"/>
        <w:bottom w:val="single" w:sz="8" w:space="0" w:color="10A48E" w:themeColor="accent3"/>
        <w:right w:val="single" w:sz="8" w:space="0" w:color="10A48E" w:themeColor="accent3"/>
        <w:insideH w:val="single" w:sz="8" w:space="0" w:color="10A48E" w:themeColor="accent3"/>
        <w:insideV w:val="single" w:sz="8" w:space="0" w:color="10A4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18" w:space="0" w:color="10A48E" w:themeColor="accent3"/>
          <w:right w:val="single" w:sz="8" w:space="0" w:color="10A48E" w:themeColor="accent3"/>
          <w:insideH w:val="nil"/>
          <w:insideV w:val="single" w:sz="8" w:space="0" w:color="10A4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  <w:insideH w:val="nil"/>
          <w:insideV w:val="single" w:sz="8" w:space="0" w:color="10A4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</w:tcBorders>
      </w:tcPr>
    </w:tblStylePr>
    <w:tblStylePr w:type="band1Vert"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</w:tcBorders>
        <w:shd w:val="clear" w:color="auto" w:fill="B4F7ED" w:themeFill="accent3" w:themeFillTint="3F"/>
      </w:tcPr>
    </w:tblStylePr>
    <w:tblStylePr w:type="band1Horz"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  <w:insideV w:val="single" w:sz="8" w:space="0" w:color="10A48E" w:themeColor="accent3"/>
        </w:tcBorders>
        <w:shd w:val="clear" w:color="auto" w:fill="B4F7ED" w:themeFill="accent3" w:themeFillTint="3F"/>
      </w:tcPr>
    </w:tblStylePr>
    <w:tblStylePr w:type="band2Horz"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  <w:insideV w:val="single" w:sz="8" w:space="0" w:color="10A4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7C0A3" w:themeColor="accent4"/>
        <w:left w:val="single" w:sz="8" w:space="0" w:color="17C0A3" w:themeColor="accent4"/>
        <w:bottom w:val="single" w:sz="8" w:space="0" w:color="17C0A3" w:themeColor="accent4"/>
        <w:right w:val="single" w:sz="8" w:space="0" w:color="17C0A3" w:themeColor="accent4"/>
        <w:insideH w:val="single" w:sz="8" w:space="0" w:color="17C0A3" w:themeColor="accent4"/>
        <w:insideV w:val="single" w:sz="8" w:space="0" w:color="17C0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18" w:space="0" w:color="17C0A3" w:themeColor="accent4"/>
          <w:right w:val="single" w:sz="8" w:space="0" w:color="17C0A3" w:themeColor="accent4"/>
          <w:insideH w:val="nil"/>
          <w:insideV w:val="single" w:sz="8" w:space="0" w:color="17C0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  <w:insideH w:val="nil"/>
          <w:insideV w:val="single" w:sz="8" w:space="0" w:color="17C0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</w:tcBorders>
      </w:tcPr>
    </w:tblStylePr>
    <w:tblStylePr w:type="band1Vert"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</w:tcBorders>
        <w:shd w:val="clear" w:color="auto" w:fill="BDF7ED" w:themeFill="accent4" w:themeFillTint="3F"/>
      </w:tcPr>
    </w:tblStylePr>
    <w:tblStylePr w:type="band1Horz"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  <w:insideV w:val="single" w:sz="8" w:space="0" w:color="17C0A3" w:themeColor="accent4"/>
        </w:tcBorders>
        <w:shd w:val="clear" w:color="auto" w:fill="BDF7ED" w:themeFill="accent4" w:themeFillTint="3F"/>
      </w:tcPr>
    </w:tblStylePr>
    <w:tblStylePr w:type="band2Horz"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  <w:insideV w:val="single" w:sz="8" w:space="0" w:color="17C0A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44F44" w:themeColor="accent5"/>
        <w:left w:val="single" w:sz="8" w:space="0" w:color="044F44" w:themeColor="accent5"/>
        <w:bottom w:val="single" w:sz="8" w:space="0" w:color="044F44" w:themeColor="accent5"/>
        <w:right w:val="single" w:sz="8" w:space="0" w:color="044F44" w:themeColor="accent5"/>
        <w:insideH w:val="single" w:sz="8" w:space="0" w:color="044F44" w:themeColor="accent5"/>
        <w:insideV w:val="single" w:sz="8" w:space="0" w:color="044F4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18" w:space="0" w:color="044F44" w:themeColor="accent5"/>
          <w:right w:val="single" w:sz="8" w:space="0" w:color="044F44" w:themeColor="accent5"/>
          <w:insideH w:val="nil"/>
          <w:insideV w:val="single" w:sz="8" w:space="0" w:color="044F4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  <w:insideH w:val="nil"/>
          <w:insideV w:val="single" w:sz="8" w:space="0" w:color="044F4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</w:tcBorders>
      </w:tcPr>
    </w:tblStylePr>
    <w:tblStylePr w:type="band1Vert"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</w:tcBorders>
        <w:shd w:val="clear" w:color="auto" w:fill="9AFAEB" w:themeFill="accent5" w:themeFillTint="3F"/>
      </w:tcPr>
    </w:tblStylePr>
    <w:tblStylePr w:type="band1Horz"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  <w:insideV w:val="single" w:sz="8" w:space="0" w:color="044F44" w:themeColor="accent5"/>
        </w:tcBorders>
        <w:shd w:val="clear" w:color="auto" w:fill="9AFAEB" w:themeFill="accent5" w:themeFillTint="3F"/>
      </w:tcPr>
    </w:tblStylePr>
    <w:tblStylePr w:type="band2Horz"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  <w:insideV w:val="single" w:sz="8" w:space="0" w:color="044F4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C3644" w:themeColor="accent6"/>
        <w:left w:val="single" w:sz="8" w:space="0" w:color="2C3644" w:themeColor="accent6"/>
        <w:bottom w:val="single" w:sz="8" w:space="0" w:color="2C3644" w:themeColor="accent6"/>
        <w:right w:val="single" w:sz="8" w:space="0" w:color="2C3644" w:themeColor="accent6"/>
        <w:insideH w:val="single" w:sz="8" w:space="0" w:color="2C3644" w:themeColor="accent6"/>
        <w:insideV w:val="single" w:sz="8" w:space="0" w:color="2C36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18" w:space="0" w:color="2C3644" w:themeColor="accent6"/>
          <w:right w:val="single" w:sz="8" w:space="0" w:color="2C3644" w:themeColor="accent6"/>
          <w:insideH w:val="nil"/>
          <w:insideV w:val="single" w:sz="8" w:space="0" w:color="2C36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  <w:insideH w:val="nil"/>
          <w:insideV w:val="single" w:sz="8" w:space="0" w:color="2C36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</w:tcBorders>
      </w:tcPr>
    </w:tblStylePr>
    <w:tblStylePr w:type="band1Vert"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</w:tcBorders>
        <w:shd w:val="clear" w:color="auto" w:fill="C3CCD8" w:themeFill="accent6" w:themeFillTint="3F"/>
      </w:tcPr>
    </w:tblStylePr>
    <w:tblStylePr w:type="band1Horz"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  <w:insideV w:val="single" w:sz="8" w:space="0" w:color="2C3644" w:themeColor="accent6"/>
        </w:tcBorders>
        <w:shd w:val="clear" w:color="auto" w:fill="C3CCD8" w:themeFill="accent6" w:themeFillTint="3F"/>
      </w:tcPr>
    </w:tblStylePr>
    <w:tblStylePr w:type="band2Horz"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  <w:insideV w:val="single" w:sz="8" w:space="0" w:color="2C364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3EA1F" w:themeColor="accent1"/>
        <w:left w:val="single" w:sz="8" w:space="0" w:color="C3EA1F" w:themeColor="accent1"/>
        <w:bottom w:val="single" w:sz="8" w:space="0" w:color="C3EA1F" w:themeColor="accent1"/>
        <w:right w:val="single" w:sz="8" w:space="0" w:color="C3EA1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EA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</w:tcBorders>
      </w:tcPr>
    </w:tblStylePr>
    <w:tblStylePr w:type="band1Horz">
      <w:tblPr/>
      <w:tcPr>
        <w:tcBorders>
          <w:top w:val="single" w:sz="8" w:space="0" w:color="C3EA1F" w:themeColor="accent1"/>
          <w:left w:val="single" w:sz="8" w:space="0" w:color="C3EA1F" w:themeColor="accent1"/>
          <w:bottom w:val="single" w:sz="8" w:space="0" w:color="C3EA1F" w:themeColor="accent1"/>
          <w:right w:val="single" w:sz="8" w:space="0" w:color="C3EA1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DCB08" w:themeColor="accent2"/>
        <w:left w:val="single" w:sz="8" w:space="0" w:color="9DCB08" w:themeColor="accent2"/>
        <w:bottom w:val="single" w:sz="8" w:space="0" w:color="9DCB08" w:themeColor="accent2"/>
        <w:right w:val="single" w:sz="8" w:space="0" w:color="9DCB0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CB0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</w:tcBorders>
      </w:tcPr>
    </w:tblStylePr>
    <w:tblStylePr w:type="band1Horz">
      <w:tblPr/>
      <w:tcPr>
        <w:tcBorders>
          <w:top w:val="single" w:sz="8" w:space="0" w:color="9DCB08" w:themeColor="accent2"/>
          <w:left w:val="single" w:sz="8" w:space="0" w:color="9DCB08" w:themeColor="accent2"/>
          <w:bottom w:val="single" w:sz="8" w:space="0" w:color="9DCB08" w:themeColor="accent2"/>
          <w:right w:val="single" w:sz="8" w:space="0" w:color="9DCB0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0A48E" w:themeColor="accent3"/>
        <w:left w:val="single" w:sz="8" w:space="0" w:color="10A48E" w:themeColor="accent3"/>
        <w:bottom w:val="single" w:sz="8" w:space="0" w:color="10A48E" w:themeColor="accent3"/>
        <w:right w:val="single" w:sz="8" w:space="0" w:color="10A4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A4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</w:tcBorders>
      </w:tcPr>
    </w:tblStylePr>
    <w:tblStylePr w:type="band1Horz">
      <w:tblPr/>
      <w:tcPr>
        <w:tcBorders>
          <w:top w:val="single" w:sz="8" w:space="0" w:color="10A48E" w:themeColor="accent3"/>
          <w:left w:val="single" w:sz="8" w:space="0" w:color="10A48E" w:themeColor="accent3"/>
          <w:bottom w:val="single" w:sz="8" w:space="0" w:color="10A48E" w:themeColor="accent3"/>
          <w:right w:val="single" w:sz="8" w:space="0" w:color="10A4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7C0A3" w:themeColor="accent4"/>
        <w:left w:val="single" w:sz="8" w:space="0" w:color="17C0A3" w:themeColor="accent4"/>
        <w:bottom w:val="single" w:sz="8" w:space="0" w:color="17C0A3" w:themeColor="accent4"/>
        <w:right w:val="single" w:sz="8" w:space="0" w:color="17C0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C0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</w:tcBorders>
      </w:tcPr>
    </w:tblStylePr>
    <w:tblStylePr w:type="band1Horz">
      <w:tblPr/>
      <w:tcPr>
        <w:tcBorders>
          <w:top w:val="single" w:sz="8" w:space="0" w:color="17C0A3" w:themeColor="accent4"/>
          <w:left w:val="single" w:sz="8" w:space="0" w:color="17C0A3" w:themeColor="accent4"/>
          <w:bottom w:val="single" w:sz="8" w:space="0" w:color="17C0A3" w:themeColor="accent4"/>
          <w:right w:val="single" w:sz="8" w:space="0" w:color="17C0A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44F44" w:themeColor="accent5"/>
        <w:left w:val="single" w:sz="8" w:space="0" w:color="044F44" w:themeColor="accent5"/>
        <w:bottom w:val="single" w:sz="8" w:space="0" w:color="044F44" w:themeColor="accent5"/>
        <w:right w:val="single" w:sz="8" w:space="0" w:color="044F4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44F4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</w:tcBorders>
      </w:tcPr>
    </w:tblStylePr>
    <w:tblStylePr w:type="band1Horz">
      <w:tblPr/>
      <w:tcPr>
        <w:tcBorders>
          <w:top w:val="single" w:sz="8" w:space="0" w:color="044F44" w:themeColor="accent5"/>
          <w:left w:val="single" w:sz="8" w:space="0" w:color="044F44" w:themeColor="accent5"/>
          <w:bottom w:val="single" w:sz="8" w:space="0" w:color="044F44" w:themeColor="accent5"/>
          <w:right w:val="single" w:sz="8" w:space="0" w:color="044F4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C3644" w:themeColor="accent6"/>
        <w:left w:val="single" w:sz="8" w:space="0" w:color="2C3644" w:themeColor="accent6"/>
        <w:bottom w:val="single" w:sz="8" w:space="0" w:color="2C3644" w:themeColor="accent6"/>
        <w:right w:val="single" w:sz="8" w:space="0" w:color="2C36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36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</w:tcBorders>
      </w:tcPr>
    </w:tblStylePr>
    <w:tblStylePr w:type="band1Horz">
      <w:tblPr/>
      <w:tcPr>
        <w:tcBorders>
          <w:top w:val="single" w:sz="8" w:space="0" w:color="2C3644" w:themeColor="accent6"/>
          <w:left w:val="single" w:sz="8" w:space="0" w:color="2C3644" w:themeColor="accent6"/>
          <w:bottom w:val="single" w:sz="8" w:space="0" w:color="2C3644" w:themeColor="accent6"/>
          <w:right w:val="single" w:sz="8" w:space="0" w:color="2C364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95B511" w:themeColor="accent1" w:themeShade="BF"/>
    </w:rPr>
    <w:tblPr>
      <w:tblStyleRowBandSize w:val="1"/>
      <w:tblStyleColBandSize w:val="1"/>
      <w:tblBorders>
        <w:top w:val="single" w:sz="8" w:space="0" w:color="C3EA1F" w:themeColor="accent1"/>
        <w:bottom w:val="single" w:sz="8" w:space="0" w:color="C3EA1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EA1F" w:themeColor="accent1"/>
          <w:left w:val="nil"/>
          <w:bottom w:val="single" w:sz="8" w:space="0" w:color="C3EA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EA1F" w:themeColor="accent1"/>
          <w:left w:val="nil"/>
          <w:bottom w:val="single" w:sz="8" w:space="0" w:color="C3EA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9C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9C7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749706" w:themeColor="accent2" w:themeShade="BF"/>
    </w:rPr>
    <w:tblPr>
      <w:tblStyleRowBandSize w:val="1"/>
      <w:tblStyleColBandSize w:val="1"/>
      <w:tblBorders>
        <w:top w:val="single" w:sz="8" w:space="0" w:color="9DCB08" w:themeColor="accent2"/>
        <w:bottom w:val="single" w:sz="8" w:space="0" w:color="9DCB0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CB08" w:themeColor="accent2"/>
          <w:left w:val="nil"/>
          <w:bottom w:val="single" w:sz="8" w:space="0" w:color="9DCB0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CB08" w:themeColor="accent2"/>
          <w:left w:val="nil"/>
          <w:bottom w:val="single" w:sz="8" w:space="0" w:color="9DCB0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CB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CB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0C7A6A" w:themeColor="accent3" w:themeShade="BF"/>
    </w:rPr>
    <w:tblPr>
      <w:tblStyleRowBandSize w:val="1"/>
      <w:tblStyleColBandSize w:val="1"/>
      <w:tblBorders>
        <w:top w:val="single" w:sz="8" w:space="0" w:color="10A48E" w:themeColor="accent3"/>
        <w:bottom w:val="single" w:sz="8" w:space="0" w:color="10A4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A48E" w:themeColor="accent3"/>
          <w:left w:val="nil"/>
          <w:bottom w:val="single" w:sz="8" w:space="0" w:color="10A4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A48E" w:themeColor="accent3"/>
          <w:left w:val="nil"/>
          <w:bottom w:val="single" w:sz="8" w:space="0" w:color="10A4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7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F7E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118F79" w:themeColor="accent4" w:themeShade="BF"/>
    </w:rPr>
    <w:tblPr>
      <w:tblStyleRowBandSize w:val="1"/>
      <w:tblStyleColBandSize w:val="1"/>
      <w:tblBorders>
        <w:top w:val="single" w:sz="8" w:space="0" w:color="17C0A3" w:themeColor="accent4"/>
        <w:bottom w:val="single" w:sz="8" w:space="0" w:color="17C0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C0A3" w:themeColor="accent4"/>
          <w:left w:val="nil"/>
          <w:bottom w:val="single" w:sz="8" w:space="0" w:color="17C0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C0A3" w:themeColor="accent4"/>
          <w:left w:val="nil"/>
          <w:bottom w:val="single" w:sz="8" w:space="0" w:color="17C0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7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7E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033B32" w:themeColor="accent5" w:themeShade="BF"/>
    </w:rPr>
    <w:tblPr>
      <w:tblStyleRowBandSize w:val="1"/>
      <w:tblStyleColBandSize w:val="1"/>
      <w:tblBorders>
        <w:top w:val="single" w:sz="8" w:space="0" w:color="044F44" w:themeColor="accent5"/>
        <w:bottom w:val="single" w:sz="8" w:space="0" w:color="044F4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4F44" w:themeColor="accent5"/>
          <w:left w:val="nil"/>
          <w:bottom w:val="single" w:sz="8" w:space="0" w:color="044F4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4F44" w:themeColor="accent5"/>
          <w:left w:val="nil"/>
          <w:bottom w:val="single" w:sz="8" w:space="0" w:color="044F4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A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AE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212832" w:themeColor="accent6" w:themeShade="BF"/>
    </w:rPr>
    <w:tblPr>
      <w:tblStyleRowBandSize w:val="1"/>
      <w:tblStyleColBandSize w:val="1"/>
      <w:tblBorders>
        <w:top w:val="single" w:sz="8" w:space="0" w:color="2C3644" w:themeColor="accent6"/>
        <w:bottom w:val="single" w:sz="8" w:space="0" w:color="2C36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3644" w:themeColor="accent6"/>
          <w:left w:val="nil"/>
          <w:bottom w:val="single" w:sz="8" w:space="0" w:color="2C36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3644" w:themeColor="accent6"/>
          <w:left w:val="nil"/>
          <w:bottom w:val="single" w:sz="8" w:space="0" w:color="2C36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CD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3CCD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F27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F2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F85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F85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AEDD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AEDD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ECD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EC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CF1C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CF1C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D83A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3A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BF278" w:themeColor="accent1" w:themeTint="99"/>
        <w:bottom w:val="single" w:sz="4" w:space="0" w:color="DBF278" w:themeColor="accent1" w:themeTint="99"/>
        <w:insideH w:val="single" w:sz="4" w:space="0" w:color="DBF27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0F852" w:themeColor="accent2" w:themeTint="99"/>
        <w:bottom w:val="single" w:sz="4" w:space="0" w:color="D0F852" w:themeColor="accent2" w:themeTint="99"/>
        <w:insideH w:val="single" w:sz="4" w:space="0" w:color="D0F85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AEDD5" w:themeColor="accent3" w:themeTint="99"/>
        <w:bottom w:val="single" w:sz="4" w:space="0" w:color="4AEDD5" w:themeColor="accent3" w:themeTint="99"/>
        <w:insideH w:val="single" w:sz="4" w:space="0" w:color="4AEDD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ECD4" w:themeColor="accent4" w:themeTint="99"/>
        <w:bottom w:val="single" w:sz="4" w:space="0" w:color="60ECD4" w:themeColor="accent4" w:themeTint="99"/>
        <w:insideH w:val="single" w:sz="4" w:space="0" w:color="60ECD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CF1CF" w:themeColor="accent5" w:themeTint="99"/>
        <w:bottom w:val="single" w:sz="4" w:space="0" w:color="0CF1CF" w:themeColor="accent5" w:themeTint="99"/>
        <w:insideH w:val="single" w:sz="4" w:space="0" w:color="0CF1C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D83A1" w:themeColor="accent6" w:themeTint="99"/>
        <w:bottom w:val="single" w:sz="4" w:space="0" w:color="6D83A1" w:themeColor="accent6" w:themeTint="99"/>
        <w:insideH w:val="single" w:sz="4" w:space="0" w:color="6D83A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EA1F" w:themeColor="accent1"/>
        <w:left w:val="single" w:sz="4" w:space="0" w:color="C3EA1F" w:themeColor="accent1"/>
        <w:bottom w:val="single" w:sz="4" w:space="0" w:color="C3EA1F" w:themeColor="accent1"/>
        <w:right w:val="single" w:sz="4" w:space="0" w:color="C3EA1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3EA1F" w:themeFill="accent1"/>
      </w:tcPr>
    </w:tblStylePr>
    <w:tblStylePr w:type="lastRow">
      <w:rPr>
        <w:b/>
        <w:bCs/>
      </w:rPr>
      <w:tblPr/>
      <w:tcPr>
        <w:tcBorders>
          <w:top w:val="double" w:sz="4" w:space="0" w:color="C3EA1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3EA1F" w:themeColor="accent1"/>
          <w:right w:val="single" w:sz="4" w:space="0" w:color="C3EA1F" w:themeColor="accent1"/>
        </w:tcBorders>
      </w:tcPr>
    </w:tblStylePr>
    <w:tblStylePr w:type="band1Horz">
      <w:tblPr/>
      <w:tcPr>
        <w:tcBorders>
          <w:top w:val="single" w:sz="4" w:space="0" w:color="C3EA1F" w:themeColor="accent1"/>
          <w:bottom w:val="single" w:sz="4" w:space="0" w:color="C3EA1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3EA1F" w:themeColor="accent1"/>
          <w:left w:val="nil"/>
        </w:tcBorders>
      </w:tcPr>
    </w:tblStylePr>
    <w:tblStylePr w:type="swCell">
      <w:tblPr/>
      <w:tcPr>
        <w:tcBorders>
          <w:top w:val="double" w:sz="4" w:space="0" w:color="C3EA1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DCB08" w:themeColor="accent2"/>
        <w:left w:val="single" w:sz="4" w:space="0" w:color="9DCB08" w:themeColor="accent2"/>
        <w:bottom w:val="single" w:sz="4" w:space="0" w:color="9DCB08" w:themeColor="accent2"/>
        <w:right w:val="single" w:sz="4" w:space="0" w:color="9DCB0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CB08" w:themeFill="accent2"/>
      </w:tcPr>
    </w:tblStylePr>
    <w:tblStylePr w:type="lastRow">
      <w:rPr>
        <w:b/>
        <w:bCs/>
      </w:rPr>
      <w:tblPr/>
      <w:tcPr>
        <w:tcBorders>
          <w:top w:val="double" w:sz="4" w:space="0" w:color="9DCB0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CB08" w:themeColor="accent2"/>
          <w:right w:val="single" w:sz="4" w:space="0" w:color="9DCB08" w:themeColor="accent2"/>
        </w:tcBorders>
      </w:tcPr>
    </w:tblStylePr>
    <w:tblStylePr w:type="band1Horz">
      <w:tblPr/>
      <w:tcPr>
        <w:tcBorders>
          <w:top w:val="single" w:sz="4" w:space="0" w:color="9DCB08" w:themeColor="accent2"/>
          <w:bottom w:val="single" w:sz="4" w:space="0" w:color="9DCB0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CB08" w:themeColor="accent2"/>
          <w:left w:val="nil"/>
        </w:tcBorders>
      </w:tcPr>
    </w:tblStylePr>
    <w:tblStylePr w:type="swCell">
      <w:tblPr/>
      <w:tcPr>
        <w:tcBorders>
          <w:top w:val="double" w:sz="4" w:space="0" w:color="9DCB0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10A48E" w:themeColor="accent3"/>
        <w:left w:val="single" w:sz="4" w:space="0" w:color="10A48E" w:themeColor="accent3"/>
        <w:bottom w:val="single" w:sz="4" w:space="0" w:color="10A48E" w:themeColor="accent3"/>
        <w:right w:val="single" w:sz="4" w:space="0" w:color="10A4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A48E" w:themeFill="accent3"/>
      </w:tcPr>
    </w:tblStylePr>
    <w:tblStylePr w:type="lastRow">
      <w:rPr>
        <w:b/>
        <w:bCs/>
      </w:rPr>
      <w:tblPr/>
      <w:tcPr>
        <w:tcBorders>
          <w:top w:val="double" w:sz="4" w:space="0" w:color="10A4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A48E" w:themeColor="accent3"/>
          <w:right w:val="single" w:sz="4" w:space="0" w:color="10A48E" w:themeColor="accent3"/>
        </w:tcBorders>
      </w:tcPr>
    </w:tblStylePr>
    <w:tblStylePr w:type="band1Horz">
      <w:tblPr/>
      <w:tcPr>
        <w:tcBorders>
          <w:top w:val="single" w:sz="4" w:space="0" w:color="10A48E" w:themeColor="accent3"/>
          <w:bottom w:val="single" w:sz="4" w:space="0" w:color="10A4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A48E" w:themeColor="accent3"/>
          <w:left w:val="nil"/>
        </w:tcBorders>
      </w:tcPr>
    </w:tblStylePr>
    <w:tblStylePr w:type="swCell">
      <w:tblPr/>
      <w:tcPr>
        <w:tcBorders>
          <w:top w:val="double" w:sz="4" w:space="0" w:color="10A4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17C0A3" w:themeColor="accent4"/>
        <w:left w:val="single" w:sz="4" w:space="0" w:color="17C0A3" w:themeColor="accent4"/>
        <w:bottom w:val="single" w:sz="4" w:space="0" w:color="17C0A3" w:themeColor="accent4"/>
        <w:right w:val="single" w:sz="4" w:space="0" w:color="17C0A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C0A3" w:themeFill="accent4"/>
      </w:tcPr>
    </w:tblStylePr>
    <w:tblStylePr w:type="lastRow">
      <w:rPr>
        <w:b/>
        <w:bCs/>
      </w:rPr>
      <w:tblPr/>
      <w:tcPr>
        <w:tcBorders>
          <w:top w:val="double" w:sz="4" w:space="0" w:color="17C0A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C0A3" w:themeColor="accent4"/>
          <w:right w:val="single" w:sz="4" w:space="0" w:color="17C0A3" w:themeColor="accent4"/>
        </w:tcBorders>
      </w:tcPr>
    </w:tblStylePr>
    <w:tblStylePr w:type="band1Horz">
      <w:tblPr/>
      <w:tcPr>
        <w:tcBorders>
          <w:top w:val="single" w:sz="4" w:space="0" w:color="17C0A3" w:themeColor="accent4"/>
          <w:bottom w:val="single" w:sz="4" w:space="0" w:color="17C0A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C0A3" w:themeColor="accent4"/>
          <w:left w:val="nil"/>
        </w:tcBorders>
      </w:tcPr>
    </w:tblStylePr>
    <w:tblStylePr w:type="swCell">
      <w:tblPr/>
      <w:tcPr>
        <w:tcBorders>
          <w:top w:val="double" w:sz="4" w:space="0" w:color="17C0A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44F44" w:themeColor="accent5"/>
        <w:left w:val="single" w:sz="4" w:space="0" w:color="044F44" w:themeColor="accent5"/>
        <w:bottom w:val="single" w:sz="4" w:space="0" w:color="044F44" w:themeColor="accent5"/>
        <w:right w:val="single" w:sz="4" w:space="0" w:color="044F4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44F44" w:themeFill="accent5"/>
      </w:tcPr>
    </w:tblStylePr>
    <w:tblStylePr w:type="lastRow">
      <w:rPr>
        <w:b/>
        <w:bCs/>
      </w:rPr>
      <w:tblPr/>
      <w:tcPr>
        <w:tcBorders>
          <w:top w:val="double" w:sz="4" w:space="0" w:color="044F4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44F44" w:themeColor="accent5"/>
          <w:right w:val="single" w:sz="4" w:space="0" w:color="044F44" w:themeColor="accent5"/>
        </w:tcBorders>
      </w:tcPr>
    </w:tblStylePr>
    <w:tblStylePr w:type="band1Horz">
      <w:tblPr/>
      <w:tcPr>
        <w:tcBorders>
          <w:top w:val="single" w:sz="4" w:space="0" w:color="044F44" w:themeColor="accent5"/>
          <w:bottom w:val="single" w:sz="4" w:space="0" w:color="044F4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44F44" w:themeColor="accent5"/>
          <w:left w:val="nil"/>
        </w:tcBorders>
      </w:tcPr>
    </w:tblStylePr>
    <w:tblStylePr w:type="swCell">
      <w:tblPr/>
      <w:tcPr>
        <w:tcBorders>
          <w:top w:val="double" w:sz="4" w:space="0" w:color="044F4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C3644" w:themeColor="accent6"/>
        <w:left w:val="single" w:sz="4" w:space="0" w:color="2C3644" w:themeColor="accent6"/>
        <w:bottom w:val="single" w:sz="4" w:space="0" w:color="2C3644" w:themeColor="accent6"/>
        <w:right w:val="single" w:sz="4" w:space="0" w:color="2C36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3644" w:themeFill="accent6"/>
      </w:tcPr>
    </w:tblStylePr>
    <w:tblStylePr w:type="lastRow">
      <w:rPr>
        <w:b/>
        <w:bCs/>
      </w:rPr>
      <w:tblPr/>
      <w:tcPr>
        <w:tcBorders>
          <w:top w:val="double" w:sz="4" w:space="0" w:color="2C36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3644" w:themeColor="accent6"/>
          <w:right w:val="single" w:sz="4" w:space="0" w:color="2C3644" w:themeColor="accent6"/>
        </w:tcBorders>
      </w:tcPr>
    </w:tblStylePr>
    <w:tblStylePr w:type="band1Horz">
      <w:tblPr/>
      <w:tcPr>
        <w:tcBorders>
          <w:top w:val="single" w:sz="4" w:space="0" w:color="2C3644" w:themeColor="accent6"/>
          <w:bottom w:val="single" w:sz="4" w:space="0" w:color="2C36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3644" w:themeColor="accent6"/>
          <w:left w:val="nil"/>
        </w:tcBorders>
      </w:tcPr>
    </w:tblStylePr>
    <w:tblStylePr w:type="swCell">
      <w:tblPr/>
      <w:tcPr>
        <w:tcBorders>
          <w:top w:val="double" w:sz="4" w:space="0" w:color="2C364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BF278" w:themeColor="accent1" w:themeTint="99"/>
        <w:left w:val="single" w:sz="4" w:space="0" w:color="DBF278" w:themeColor="accent1" w:themeTint="99"/>
        <w:bottom w:val="single" w:sz="4" w:space="0" w:color="DBF278" w:themeColor="accent1" w:themeTint="99"/>
        <w:right w:val="single" w:sz="4" w:space="0" w:color="DBF278" w:themeColor="accent1" w:themeTint="99"/>
        <w:insideH w:val="single" w:sz="4" w:space="0" w:color="DBF27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3EA1F" w:themeColor="accent1"/>
          <w:left w:val="single" w:sz="4" w:space="0" w:color="C3EA1F" w:themeColor="accent1"/>
          <w:bottom w:val="single" w:sz="4" w:space="0" w:color="C3EA1F" w:themeColor="accent1"/>
          <w:right w:val="single" w:sz="4" w:space="0" w:color="C3EA1F" w:themeColor="accent1"/>
          <w:insideH w:val="nil"/>
        </w:tcBorders>
        <w:shd w:val="clear" w:color="auto" w:fill="C3EA1F" w:themeFill="accent1"/>
      </w:tcPr>
    </w:tblStylePr>
    <w:tblStylePr w:type="lastRow">
      <w:rPr>
        <w:b/>
        <w:bCs/>
      </w:rPr>
      <w:tblPr/>
      <w:tcPr>
        <w:tcBorders>
          <w:top w:val="double" w:sz="4" w:space="0" w:color="DBF27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0F852" w:themeColor="accent2" w:themeTint="99"/>
        <w:left w:val="single" w:sz="4" w:space="0" w:color="D0F852" w:themeColor="accent2" w:themeTint="99"/>
        <w:bottom w:val="single" w:sz="4" w:space="0" w:color="D0F852" w:themeColor="accent2" w:themeTint="99"/>
        <w:right w:val="single" w:sz="4" w:space="0" w:color="D0F852" w:themeColor="accent2" w:themeTint="99"/>
        <w:insideH w:val="single" w:sz="4" w:space="0" w:color="D0F85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CB08" w:themeColor="accent2"/>
          <w:left w:val="single" w:sz="4" w:space="0" w:color="9DCB08" w:themeColor="accent2"/>
          <w:bottom w:val="single" w:sz="4" w:space="0" w:color="9DCB08" w:themeColor="accent2"/>
          <w:right w:val="single" w:sz="4" w:space="0" w:color="9DCB08" w:themeColor="accent2"/>
          <w:insideH w:val="nil"/>
        </w:tcBorders>
        <w:shd w:val="clear" w:color="auto" w:fill="9DCB08" w:themeFill="accent2"/>
      </w:tcPr>
    </w:tblStylePr>
    <w:tblStylePr w:type="lastRow">
      <w:rPr>
        <w:b/>
        <w:bCs/>
      </w:rPr>
      <w:tblPr/>
      <w:tcPr>
        <w:tcBorders>
          <w:top w:val="double" w:sz="4" w:space="0" w:color="D0F85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AEDD5" w:themeColor="accent3" w:themeTint="99"/>
        <w:left w:val="single" w:sz="4" w:space="0" w:color="4AEDD5" w:themeColor="accent3" w:themeTint="99"/>
        <w:bottom w:val="single" w:sz="4" w:space="0" w:color="4AEDD5" w:themeColor="accent3" w:themeTint="99"/>
        <w:right w:val="single" w:sz="4" w:space="0" w:color="4AEDD5" w:themeColor="accent3" w:themeTint="99"/>
        <w:insideH w:val="single" w:sz="4" w:space="0" w:color="4AEDD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A48E" w:themeColor="accent3"/>
          <w:left w:val="single" w:sz="4" w:space="0" w:color="10A48E" w:themeColor="accent3"/>
          <w:bottom w:val="single" w:sz="4" w:space="0" w:color="10A48E" w:themeColor="accent3"/>
          <w:right w:val="single" w:sz="4" w:space="0" w:color="10A48E" w:themeColor="accent3"/>
          <w:insideH w:val="nil"/>
        </w:tcBorders>
        <w:shd w:val="clear" w:color="auto" w:fill="10A48E" w:themeFill="accent3"/>
      </w:tcPr>
    </w:tblStylePr>
    <w:tblStylePr w:type="lastRow">
      <w:rPr>
        <w:b/>
        <w:bCs/>
      </w:rPr>
      <w:tblPr/>
      <w:tcPr>
        <w:tcBorders>
          <w:top w:val="double" w:sz="4" w:space="0" w:color="4AEDD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ECD4" w:themeColor="accent4" w:themeTint="99"/>
        <w:left w:val="single" w:sz="4" w:space="0" w:color="60ECD4" w:themeColor="accent4" w:themeTint="99"/>
        <w:bottom w:val="single" w:sz="4" w:space="0" w:color="60ECD4" w:themeColor="accent4" w:themeTint="99"/>
        <w:right w:val="single" w:sz="4" w:space="0" w:color="60ECD4" w:themeColor="accent4" w:themeTint="99"/>
        <w:insideH w:val="single" w:sz="4" w:space="0" w:color="60ECD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C0A3" w:themeColor="accent4"/>
          <w:left w:val="single" w:sz="4" w:space="0" w:color="17C0A3" w:themeColor="accent4"/>
          <w:bottom w:val="single" w:sz="4" w:space="0" w:color="17C0A3" w:themeColor="accent4"/>
          <w:right w:val="single" w:sz="4" w:space="0" w:color="17C0A3" w:themeColor="accent4"/>
          <w:insideH w:val="nil"/>
        </w:tcBorders>
        <w:shd w:val="clear" w:color="auto" w:fill="17C0A3" w:themeFill="accent4"/>
      </w:tcPr>
    </w:tblStylePr>
    <w:tblStylePr w:type="lastRow">
      <w:rPr>
        <w:b/>
        <w:bCs/>
      </w:rPr>
      <w:tblPr/>
      <w:tcPr>
        <w:tcBorders>
          <w:top w:val="double" w:sz="4" w:space="0" w:color="60ECD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CF1CF" w:themeColor="accent5" w:themeTint="99"/>
        <w:left w:val="single" w:sz="4" w:space="0" w:color="0CF1CF" w:themeColor="accent5" w:themeTint="99"/>
        <w:bottom w:val="single" w:sz="4" w:space="0" w:color="0CF1CF" w:themeColor="accent5" w:themeTint="99"/>
        <w:right w:val="single" w:sz="4" w:space="0" w:color="0CF1CF" w:themeColor="accent5" w:themeTint="99"/>
        <w:insideH w:val="single" w:sz="4" w:space="0" w:color="0CF1C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44F44" w:themeColor="accent5"/>
          <w:left w:val="single" w:sz="4" w:space="0" w:color="044F44" w:themeColor="accent5"/>
          <w:bottom w:val="single" w:sz="4" w:space="0" w:color="044F44" w:themeColor="accent5"/>
          <w:right w:val="single" w:sz="4" w:space="0" w:color="044F44" w:themeColor="accent5"/>
          <w:insideH w:val="nil"/>
        </w:tcBorders>
        <w:shd w:val="clear" w:color="auto" w:fill="044F44" w:themeFill="accent5"/>
      </w:tcPr>
    </w:tblStylePr>
    <w:tblStylePr w:type="lastRow">
      <w:rPr>
        <w:b/>
        <w:bCs/>
      </w:rPr>
      <w:tblPr/>
      <w:tcPr>
        <w:tcBorders>
          <w:top w:val="double" w:sz="4" w:space="0" w:color="0CF1C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D83A1" w:themeColor="accent6" w:themeTint="99"/>
        <w:left w:val="single" w:sz="4" w:space="0" w:color="6D83A1" w:themeColor="accent6" w:themeTint="99"/>
        <w:bottom w:val="single" w:sz="4" w:space="0" w:color="6D83A1" w:themeColor="accent6" w:themeTint="99"/>
        <w:right w:val="single" w:sz="4" w:space="0" w:color="6D83A1" w:themeColor="accent6" w:themeTint="99"/>
        <w:insideH w:val="single" w:sz="4" w:space="0" w:color="6D83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3644" w:themeColor="accent6"/>
          <w:left w:val="single" w:sz="4" w:space="0" w:color="2C3644" w:themeColor="accent6"/>
          <w:bottom w:val="single" w:sz="4" w:space="0" w:color="2C3644" w:themeColor="accent6"/>
          <w:right w:val="single" w:sz="4" w:space="0" w:color="2C3644" w:themeColor="accent6"/>
          <w:insideH w:val="nil"/>
        </w:tcBorders>
        <w:shd w:val="clear" w:color="auto" w:fill="2C3644" w:themeFill="accent6"/>
      </w:tcPr>
    </w:tblStylePr>
    <w:tblStylePr w:type="lastRow">
      <w:rPr>
        <w:b/>
        <w:bCs/>
      </w:rPr>
      <w:tblPr/>
      <w:tcPr>
        <w:tcBorders>
          <w:top w:val="double" w:sz="4" w:space="0" w:color="6D83A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3EA1F" w:themeColor="accent1"/>
        <w:left w:val="single" w:sz="24" w:space="0" w:color="C3EA1F" w:themeColor="accent1"/>
        <w:bottom w:val="single" w:sz="24" w:space="0" w:color="C3EA1F" w:themeColor="accent1"/>
        <w:right w:val="single" w:sz="24" w:space="0" w:color="C3EA1F" w:themeColor="accent1"/>
      </w:tblBorders>
    </w:tblPr>
    <w:tcPr>
      <w:shd w:val="clear" w:color="auto" w:fill="C3EA1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DCB08" w:themeColor="accent2"/>
        <w:left w:val="single" w:sz="24" w:space="0" w:color="9DCB08" w:themeColor="accent2"/>
        <w:bottom w:val="single" w:sz="24" w:space="0" w:color="9DCB08" w:themeColor="accent2"/>
        <w:right w:val="single" w:sz="24" w:space="0" w:color="9DCB08" w:themeColor="accent2"/>
      </w:tblBorders>
    </w:tblPr>
    <w:tcPr>
      <w:shd w:val="clear" w:color="auto" w:fill="9DCB0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0A48E" w:themeColor="accent3"/>
        <w:left w:val="single" w:sz="24" w:space="0" w:color="10A48E" w:themeColor="accent3"/>
        <w:bottom w:val="single" w:sz="24" w:space="0" w:color="10A48E" w:themeColor="accent3"/>
        <w:right w:val="single" w:sz="24" w:space="0" w:color="10A48E" w:themeColor="accent3"/>
      </w:tblBorders>
    </w:tblPr>
    <w:tcPr>
      <w:shd w:val="clear" w:color="auto" w:fill="10A4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7C0A3" w:themeColor="accent4"/>
        <w:left w:val="single" w:sz="24" w:space="0" w:color="17C0A3" w:themeColor="accent4"/>
        <w:bottom w:val="single" w:sz="24" w:space="0" w:color="17C0A3" w:themeColor="accent4"/>
        <w:right w:val="single" w:sz="24" w:space="0" w:color="17C0A3" w:themeColor="accent4"/>
      </w:tblBorders>
    </w:tblPr>
    <w:tcPr>
      <w:shd w:val="clear" w:color="auto" w:fill="17C0A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44F44" w:themeColor="accent5"/>
        <w:left w:val="single" w:sz="24" w:space="0" w:color="044F44" w:themeColor="accent5"/>
        <w:bottom w:val="single" w:sz="24" w:space="0" w:color="044F44" w:themeColor="accent5"/>
        <w:right w:val="single" w:sz="24" w:space="0" w:color="044F44" w:themeColor="accent5"/>
      </w:tblBorders>
    </w:tblPr>
    <w:tcPr>
      <w:shd w:val="clear" w:color="auto" w:fill="044F4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3644" w:themeColor="accent6"/>
        <w:left w:val="single" w:sz="24" w:space="0" w:color="2C3644" w:themeColor="accent6"/>
        <w:bottom w:val="single" w:sz="24" w:space="0" w:color="2C3644" w:themeColor="accent6"/>
        <w:right w:val="single" w:sz="24" w:space="0" w:color="2C3644" w:themeColor="accent6"/>
      </w:tblBorders>
    </w:tblPr>
    <w:tcPr>
      <w:shd w:val="clear" w:color="auto" w:fill="2C36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95B511" w:themeColor="accent1" w:themeShade="BF"/>
    </w:rPr>
    <w:tblPr>
      <w:tblStyleRowBandSize w:val="1"/>
      <w:tblStyleColBandSize w:val="1"/>
      <w:tblBorders>
        <w:top w:val="single" w:sz="4" w:space="0" w:color="C3EA1F" w:themeColor="accent1"/>
        <w:bottom w:val="single" w:sz="4" w:space="0" w:color="C3EA1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3EA1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3EA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749706" w:themeColor="accent2" w:themeShade="BF"/>
    </w:rPr>
    <w:tblPr>
      <w:tblStyleRowBandSize w:val="1"/>
      <w:tblStyleColBandSize w:val="1"/>
      <w:tblBorders>
        <w:top w:val="single" w:sz="4" w:space="0" w:color="9DCB08" w:themeColor="accent2"/>
        <w:bottom w:val="single" w:sz="4" w:space="0" w:color="9DCB0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DCB0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DCB0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0C7A6A" w:themeColor="accent3" w:themeShade="BF"/>
    </w:rPr>
    <w:tblPr>
      <w:tblStyleRowBandSize w:val="1"/>
      <w:tblStyleColBandSize w:val="1"/>
      <w:tblBorders>
        <w:top w:val="single" w:sz="4" w:space="0" w:color="10A48E" w:themeColor="accent3"/>
        <w:bottom w:val="single" w:sz="4" w:space="0" w:color="10A4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0A4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0A4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118F79" w:themeColor="accent4" w:themeShade="BF"/>
    </w:rPr>
    <w:tblPr>
      <w:tblStyleRowBandSize w:val="1"/>
      <w:tblStyleColBandSize w:val="1"/>
      <w:tblBorders>
        <w:top w:val="single" w:sz="4" w:space="0" w:color="17C0A3" w:themeColor="accent4"/>
        <w:bottom w:val="single" w:sz="4" w:space="0" w:color="17C0A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7C0A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7C0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033B32" w:themeColor="accent5" w:themeShade="BF"/>
    </w:rPr>
    <w:tblPr>
      <w:tblStyleRowBandSize w:val="1"/>
      <w:tblStyleColBandSize w:val="1"/>
      <w:tblBorders>
        <w:top w:val="single" w:sz="4" w:space="0" w:color="044F44" w:themeColor="accent5"/>
        <w:bottom w:val="single" w:sz="4" w:space="0" w:color="044F4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044F4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044F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212832" w:themeColor="accent6" w:themeShade="BF"/>
    </w:rPr>
    <w:tblPr>
      <w:tblStyleRowBandSize w:val="1"/>
      <w:tblStyleColBandSize w:val="1"/>
      <w:tblBorders>
        <w:top w:val="single" w:sz="4" w:space="0" w:color="2C3644" w:themeColor="accent6"/>
        <w:bottom w:val="single" w:sz="4" w:space="0" w:color="2C36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C36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C36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95B51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3EA1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3EA1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3EA1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3EA1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3FAD2" w:themeFill="accent1" w:themeFillTint="33"/>
      </w:tcPr>
    </w:tblStylePr>
    <w:tblStylePr w:type="band1Horz">
      <w:tblPr/>
      <w:tcPr>
        <w:shd w:val="clear" w:color="auto" w:fill="F3FAD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7497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CB0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CB0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CB0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CB0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FCC5" w:themeFill="accent2" w:themeFillTint="33"/>
      </w:tcPr>
    </w:tblStylePr>
    <w:tblStylePr w:type="band1Horz">
      <w:tblPr/>
      <w:tcPr>
        <w:shd w:val="clear" w:color="auto" w:fill="EFFCC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0C7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A4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A4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A4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A4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2F9F1" w:themeFill="accent3" w:themeFillTint="33"/>
      </w:tcPr>
    </w:tblStylePr>
    <w:tblStylePr w:type="band1Horz">
      <w:tblPr/>
      <w:tcPr>
        <w:shd w:val="clear" w:color="auto" w:fill="C2F9F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118F7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C0A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C0A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C0A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C0A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F8F0" w:themeFill="accent4" w:themeFillTint="33"/>
      </w:tcPr>
    </w:tblStylePr>
    <w:tblStylePr w:type="band1Horz">
      <w:tblPr/>
      <w:tcPr>
        <w:shd w:val="clear" w:color="auto" w:fill="CAF8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033B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44F4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44F4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44F4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44F4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ADFBEF" w:themeFill="accent5" w:themeFillTint="33"/>
      </w:tcPr>
    </w:tblStylePr>
    <w:tblStylePr w:type="band1Horz">
      <w:tblPr/>
      <w:tcPr>
        <w:shd w:val="clear" w:color="auto" w:fill="ADFBE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21283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36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36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36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36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ED5DF" w:themeFill="accent6" w:themeFillTint="33"/>
      </w:tcPr>
    </w:tblStylePr>
    <w:tblStylePr w:type="band1Horz">
      <w:tblPr/>
      <w:tcPr>
        <w:shd w:val="clear" w:color="auto" w:fill="CED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2EF57" w:themeColor="accent1" w:themeTint="BF"/>
        <w:left w:val="single" w:sz="8" w:space="0" w:color="D2EF57" w:themeColor="accent1" w:themeTint="BF"/>
        <w:bottom w:val="single" w:sz="8" w:space="0" w:color="D2EF57" w:themeColor="accent1" w:themeTint="BF"/>
        <w:right w:val="single" w:sz="8" w:space="0" w:color="D2EF57" w:themeColor="accent1" w:themeTint="BF"/>
        <w:insideH w:val="single" w:sz="8" w:space="0" w:color="D2EF57" w:themeColor="accent1" w:themeTint="BF"/>
        <w:insideV w:val="single" w:sz="8" w:space="0" w:color="D2EF57" w:themeColor="accent1" w:themeTint="BF"/>
      </w:tblBorders>
    </w:tblPr>
    <w:tcPr>
      <w:shd w:val="clear" w:color="auto" w:fill="F0F9C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EF5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48F" w:themeFill="accent1" w:themeFillTint="7F"/>
      </w:tcPr>
    </w:tblStylePr>
    <w:tblStylePr w:type="band1Horz">
      <w:tblPr/>
      <w:tcPr>
        <w:shd w:val="clear" w:color="auto" w:fill="E1F48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4F627" w:themeColor="accent2" w:themeTint="BF"/>
        <w:left w:val="single" w:sz="8" w:space="0" w:color="C4F627" w:themeColor="accent2" w:themeTint="BF"/>
        <w:bottom w:val="single" w:sz="8" w:space="0" w:color="C4F627" w:themeColor="accent2" w:themeTint="BF"/>
        <w:right w:val="single" w:sz="8" w:space="0" w:color="C4F627" w:themeColor="accent2" w:themeTint="BF"/>
        <w:insideH w:val="single" w:sz="8" w:space="0" w:color="C4F627" w:themeColor="accent2" w:themeTint="BF"/>
        <w:insideV w:val="single" w:sz="8" w:space="0" w:color="C4F627" w:themeColor="accent2" w:themeTint="BF"/>
      </w:tblBorders>
    </w:tblPr>
    <w:tcPr>
      <w:shd w:val="clear" w:color="auto" w:fill="EBFCB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F62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96F" w:themeFill="accent2" w:themeFillTint="7F"/>
      </w:tcPr>
    </w:tblStylePr>
    <w:tblStylePr w:type="band1Horz">
      <w:tblPr/>
      <w:tcPr>
        <w:shd w:val="clear" w:color="auto" w:fill="D8F96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DE9CA" w:themeColor="accent3" w:themeTint="BF"/>
        <w:left w:val="single" w:sz="8" w:space="0" w:color="1DE9CA" w:themeColor="accent3" w:themeTint="BF"/>
        <w:bottom w:val="single" w:sz="8" w:space="0" w:color="1DE9CA" w:themeColor="accent3" w:themeTint="BF"/>
        <w:right w:val="single" w:sz="8" w:space="0" w:color="1DE9CA" w:themeColor="accent3" w:themeTint="BF"/>
        <w:insideH w:val="single" w:sz="8" w:space="0" w:color="1DE9CA" w:themeColor="accent3" w:themeTint="BF"/>
        <w:insideV w:val="single" w:sz="8" w:space="0" w:color="1DE9CA" w:themeColor="accent3" w:themeTint="BF"/>
      </w:tblBorders>
    </w:tblPr>
    <w:tcPr>
      <w:shd w:val="clear" w:color="auto" w:fill="B4F7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E9C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F0DC" w:themeFill="accent3" w:themeFillTint="7F"/>
      </w:tcPr>
    </w:tblStylePr>
    <w:tblStylePr w:type="band1Horz">
      <w:tblPr/>
      <w:tcPr>
        <w:shd w:val="clear" w:color="auto" w:fill="68F0D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9E7C9" w:themeColor="accent4" w:themeTint="BF"/>
        <w:left w:val="single" w:sz="8" w:space="0" w:color="39E7C9" w:themeColor="accent4" w:themeTint="BF"/>
        <w:bottom w:val="single" w:sz="8" w:space="0" w:color="39E7C9" w:themeColor="accent4" w:themeTint="BF"/>
        <w:right w:val="single" w:sz="8" w:space="0" w:color="39E7C9" w:themeColor="accent4" w:themeTint="BF"/>
        <w:insideH w:val="single" w:sz="8" w:space="0" w:color="39E7C9" w:themeColor="accent4" w:themeTint="BF"/>
        <w:insideV w:val="single" w:sz="8" w:space="0" w:color="39E7C9" w:themeColor="accent4" w:themeTint="BF"/>
      </w:tblBorders>
    </w:tblPr>
    <w:tcPr>
      <w:shd w:val="clear" w:color="auto" w:fill="BDF7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E7C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EFDB" w:themeFill="accent4" w:themeFillTint="7F"/>
      </w:tcPr>
    </w:tblStylePr>
    <w:tblStylePr w:type="band1Horz">
      <w:tblPr/>
      <w:tcPr>
        <w:shd w:val="clear" w:color="auto" w:fill="7BEFD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9B49B" w:themeColor="accent5" w:themeTint="BF"/>
        <w:left w:val="single" w:sz="8" w:space="0" w:color="09B49B" w:themeColor="accent5" w:themeTint="BF"/>
        <w:bottom w:val="single" w:sz="8" w:space="0" w:color="09B49B" w:themeColor="accent5" w:themeTint="BF"/>
        <w:right w:val="single" w:sz="8" w:space="0" w:color="09B49B" w:themeColor="accent5" w:themeTint="BF"/>
        <w:insideH w:val="single" w:sz="8" w:space="0" w:color="09B49B" w:themeColor="accent5" w:themeTint="BF"/>
        <w:insideV w:val="single" w:sz="8" w:space="0" w:color="09B49B" w:themeColor="accent5" w:themeTint="BF"/>
      </w:tblBorders>
    </w:tblPr>
    <w:tcPr>
      <w:shd w:val="clear" w:color="auto" w:fill="9AFA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9B49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4F4D8" w:themeFill="accent5" w:themeFillTint="7F"/>
      </w:tcPr>
    </w:tblStylePr>
    <w:tblStylePr w:type="band1Horz">
      <w:tblPr/>
      <w:tcPr>
        <w:shd w:val="clear" w:color="auto" w:fill="34F4D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36680" w:themeColor="accent6" w:themeTint="BF"/>
        <w:left w:val="single" w:sz="8" w:space="0" w:color="536680" w:themeColor="accent6" w:themeTint="BF"/>
        <w:bottom w:val="single" w:sz="8" w:space="0" w:color="536680" w:themeColor="accent6" w:themeTint="BF"/>
        <w:right w:val="single" w:sz="8" w:space="0" w:color="536680" w:themeColor="accent6" w:themeTint="BF"/>
        <w:insideH w:val="single" w:sz="8" w:space="0" w:color="536680" w:themeColor="accent6" w:themeTint="BF"/>
        <w:insideV w:val="single" w:sz="8" w:space="0" w:color="536680" w:themeColor="accent6" w:themeTint="BF"/>
      </w:tblBorders>
    </w:tblPr>
    <w:tcPr>
      <w:shd w:val="clear" w:color="auto" w:fill="C3CCD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3668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698B1" w:themeFill="accent6" w:themeFillTint="7F"/>
      </w:tcPr>
    </w:tblStylePr>
    <w:tblStylePr w:type="band1Horz">
      <w:tblPr/>
      <w:tcPr>
        <w:shd w:val="clear" w:color="auto" w:fill="8698B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EA1F" w:themeColor="accent1"/>
        <w:left w:val="single" w:sz="8" w:space="0" w:color="C3EA1F" w:themeColor="accent1"/>
        <w:bottom w:val="single" w:sz="8" w:space="0" w:color="C3EA1F" w:themeColor="accent1"/>
        <w:right w:val="single" w:sz="8" w:space="0" w:color="C3EA1F" w:themeColor="accent1"/>
        <w:insideH w:val="single" w:sz="8" w:space="0" w:color="C3EA1F" w:themeColor="accent1"/>
        <w:insideV w:val="single" w:sz="8" w:space="0" w:color="C3EA1F" w:themeColor="accent1"/>
      </w:tblBorders>
    </w:tblPr>
    <w:tcPr>
      <w:shd w:val="clear" w:color="auto" w:fill="F0F9C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D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D2" w:themeFill="accent1" w:themeFillTint="33"/>
      </w:tcPr>
    </w:tblStylePr>
    <w:tblStylePr w:type="band1Vert">
      <w:tblPr/>
      <w:tcPr>
        <w:shd w:val="clear" w:color="auto" w:fill="E1F48F" w:themeFill="accent1" w:themeFillTint="7F"/>
      </w:tcPr>
    </w:tblStylePr>
    <w:tblStylePr w:type="band1Horz">
      <w:tblPr/>
      <w:tcPr>
        <w:tcBorders>
          <w:insideH w:val="single" w:sz="6" w:space="0" w:color="C3EA1F" w:themeColor="accent1"/>
          <w:insideV w:val="single" w:sz="6" w:space="0" w:color="C3EA1F" w:themeColor="accent1"/>
        </w:tcBorders>
        <w:shd w:val="clear" w:color="auto" w:fill="E1F48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CB08" w:themeColor="accent2"/>
        <w:left w:val="single" w:sz="8" w:space="0" w:color="9DCB08" w:themeColor="accent2"/>
        <w:bottom w:val="single" w:sz="8" w:space="0" w:color="9DCB08" w:themeColor="accent2"/>
        <w:right w:val="single" w:sz="8" w:space="0" w:color="9DCB08" w:themeColor="accent2"/>
        <w:insideH w:val="single" w:sz="8" w:space="0" w:color="9DCB08" w:themeColor="accent2"/>
        <w:insideV w:val="single" w:sz="8" w:space="0" w:color="9DCB08" w:themeColor="accent2"/>
      </w:tblBorders>
    </w:tblPr>
    <w:tcPr>
      <w:shd w:val="clear" w:color="auto" w:fill="EBFCB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EE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CC5" w:themeFill="accent2" w:themeFillTint="33"/>
      </w:tcPr>
    </w:tblStylePr>
    <w:tblStylePr w:type="band1Vert">
      <w:tblPr/>
      <w:tcPr>
        <w:shd w:val="clear" w:color="auto" w:fill="D8F96F" w:themeFill="accent2" w:themeFillTint="7F"/>
      </w:tcPr>
    </w:tblStylePr>
    <w:tblStylePr w:type="band1Horz">
      <w:tblPr/>
      <w:tcPr>
        <w:tcBorders>
          <w:insideH w:val="single" w:sz="6" w:space="0" w:color="9DCB08" w:themeColor="accent2"/>
          <w:insideV w:val="single" w:sz="6" w:space="0" w:color="9DCB08" w:themeColor="accent2"/>
        </w:tcBorders>
        <w:shd w:val="clear" w:color="auto" w:fill="D8F96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A48E" w:themeColor="accent3"/>
        <w:left w:val="single" w:sz="8" w:space="0" w:color="10A48E" w:themeColor="accent3"/>
        <w:bottom w:val="single" w:sz="8" w:space="0" w:color="10A48E" w:themeColor="accent3"/>
        <w:right w:val="single" w:sz="8" w:space="0" w:color="10A48E" w:themeColor="accent3"/>
        <w:insideH w:val="single" w:sz="8" w:space="0" w:color="10A48E" w:themeColor="accent3"/>
        <w:insideV w:val="single" w:sz="8" w:space="0" w:color="10A48E" w:themeColor="accent3"/>
      </w:tblBorders>
    </w:tblPr>
    <w:tcPr>
      <w:shd w:val="clear" w:color="auto" w:fill="B4F7E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1FC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F9F1" w:themeFill="accent3" w:themeFillTint="33"/>
      </w:tcPr>
    </w:tblStylePr>
    <w:tblStylePr w:type="band1Vert">
      <w:tblPr/>
      <w:tcPr>
        <w:shd w:val="clear" w:color="auto" w:fill="68F0DC" w:themeFill="accent3" w:themeFillTint="7F"/>
      </w:tcPr>
    </w:tblStylePr>
    <w:tblStylePr w:type="band1Horz">
      <w:tblPr/>
      <w:tcPr>
        <w:tcBorders>
          <w:insideH w:val="single" w:sz="6" w:space="0" w:color="10A48E" w:themeColor="accent3"/>
          <w:insideV w:val="single" w:sz="6" w:space="0" w:color="10A48E" w:themeColor="accent3"/>
        </w:tcBorders>
        <w:shd w:val="clear" w:color="auto" w:fill="68F0D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C0A3" w:themeColor="accent4"/>
        <w:left w:val="single" w:sz="8" w:space="0" w:color="17C0A3" w:themeColor="accent4"/>
        <w:bottom w:val="single" w:sz="8" w:space="0" w:color="17C0A3" w:themeColor="accent4"/>
        <w:right w:val="single" w:sz="8" w:space="0" w:color="17C0A3" w:themeColor="accent4"/>
        <w:insideH w:val="single" w:sz="8" w:space="0" w:color="17C0A3" w:themeColor="accent4"/>
        <w:insideV w:val="single" w:sz="8" w:space="0" w:color="17C0A3" w:themeColor="accent4"/>
      </w:tblBorders>
    </w:tblPr>
    <w:tcPr>
      <w:shd w:val="clear" w:color="auto" w:fill="BDF7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C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8F0" w:themeFill="accent4" w:themeFillTint="33"/>
      </w:tcPr>
    </w:tblStylePr>
    <w:tblStylePr w:type="band1Vert">
      <w:tblPr/>
      <w:tcPr>
        <w:shd w:val="clear" w:color="auto" w:fill="7BEFDB" w:themeFill="accent4" w:themeFillTint="7F"/>
      </w:tcPr>
    </w:tblStylePr>
    <w:tblStylePr w:type="band1Horz">
      <w:tblPr/>
      <w:tcPr>
        <w:tcBorders>
          <w:insideH w:val="single" w:sz="6" w:space="0" w:color="17C0A3" w:themeColor="accent4"/>
          <w:insideV w:val="single" w:sz="6" w:space="0" w:color="17C0A3" w:themeColor="accent4"/>
        </w:tcBorders>
        <w:shd w:val="clear" w:color="auto" w:fill="7BEF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44F44" w:themeColor="accent5"/>
        <w:left w:val="single" w:sz="8" w:space="0" w:color="044F44" w:themeColor="accent5"/>
        <w:bottom w:val="single" w:sz="8" w:space="0" w:color="044F44" w:themeColor="accent5"/>
        <w:right w:val="single" w:sz="8" w:space="0" w:color="044F44" w:themeColor="accent5"/>
        <w:insideH w:val="single" w:sz="8" w:space="0" w:color="044F44" w:themeColor="accent5"/>
        <w:insideV w:val="single" w:sz="8" w:space="0" w:color="044F44" w:themeColor="accent5"/>
      </w:tblBorders>
    </w:tblPr>
    <w:tcPr>
      <w:shd w:val="clear" w:color="auto" w:fill="9AFA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7FD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BEF" w:themeFill="accent5" w:themeFillTint="33"/>
      </w:tcPr>
    </w:tblStylePr>
    <w:tblStylePr w:type="band1Vert">
      <w:tblPr/>
      <w:tcPr>
        <w:shd w:val="clear" w:color="auto" w:fill="34F4D8" w:themeFill="accent5" w:themeFillTint="7F"/>
      </w:tcPr>
    </w:tblStylePr>
    <w:tblStylePr w:type="band1Horz">
      <w:tblPr/>
      <w:tcPr>
        <w:tcBorders>
          <w:insideH w:val="single" w:sz="6" w:space="0" w:color="044F44" w:themeColor="accent5"/>
          <w:insideV w:val="single" w:sz="6" w:space="0" w:color="044F44" w:themeColor="accent5"/>
        </w:tcBorders>
        <w:shd w:val="clear" w:color="auto" w:fill="34F4D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3644" w:themeColor="accent6"/>
        <w:left w:val="single" w:sz="8" w:space="0" w:color="2C3644" w:themeColor="accent6"/>
        <w:bottom w:val="single" w:sz="8" w:space="0" w:color="2C3644" w:themeColor="accent6"/>
        <w:right w:val="single" w:sz="8" w:space="0" w:color="2C3644" w:themeColor="accent6"/>
        <w:insideH w:val="single" w:sz="8" w:space="0" w:color="2C3644" w:themeColor="accent6"/>
        <w:insideV w:val="single" w:sz="8" w:space="0" w:color="2C3644" w:themeColor="accent6"/>
      </w:tblBorders>
    </w:tblPr>
    <w:tcPr>
      <w:shd w:val="clear" w:color="auto" w:fill="C3CCD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7E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5DF" w:themeFill="accent6" w:themeFillTint="33"/>
      </w:tcPr>
    </w:tblStylePr>
    <w:tblStylePr w:type="band1Vert">
      <w:tblPr/>
      <w:tcPr>
        <w:shd w:val="clear" w:color="auto" w:fill="8698B1" w:themeFill="accent6" w:themeFillTint="7F"/>
      </w:tcPr>
    </w:tblStylePr>
    <w:tblStylePr w:type="band1Horz">
      <w:tblPr/>
      <w:tcPr>
        <w:tcBorders>
          <w:insideH w:val="single" w:sz="6" w:space="0" w:color="2C3644" w:themeColor="accent6"/>
          <w:insideV w:val="single" w:sz="6" w:space="0" w:color="2C3644" w:themeColor="accent6"/>
        </w:tcBorders>
        <w:shd w:val="clear" w:color="auto" w:fill="8698B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9C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EA1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EA1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3EA1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3EA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48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48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FCB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CB0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CB0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CB0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CB0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F96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F96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F7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A4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A4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A4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A4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F0D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F0D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7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C0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C0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C0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C0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EFD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EFD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A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44F4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44F4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44F4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44F4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4F4D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4F4D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3CCD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36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36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36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36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698B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698B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3EA1F" w:themeColor="accent1"/>
        <w:bottom w:val="single" w:sz="8" w:space="0" w:color="C3EA1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3EA1F" w:themeColor="accent1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C3EA1F" w:themeColor="accent1"/>
          <w:bottom w:val="single" w:sz="8" w:space="0" w:color="C3EA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3EA1F" w:themeColor="accent1"/>
          <w:bottom w:val="single" w:sz="8" w:space="0" w:color="C3EA1F" w:themeColor="accent1"/>
        </w:tcBorders>
      </w:tcPr>
    </w:tblStylePr>
    <w:tblStylePr w:type="band1Vert">
      <w:tblPr/>
      <w:tcPr>
        <w:shd w:val="clear" w:color="auto" w:fill="F0F9C7" w:themeFill="accent1" w:themeFillTint="3F"/>
      </w:tcPr>
    </w:tblStylePr>
    <w:tblStylePr w:type="band1Horz">
      <w:tblPr/>
      <w:tcPr>
        <w:shd w:val="clear" w:color="auto" w:fill="F0F9C7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CB08" w:themeColor="accent2"/>
        <w:bottom w:val="single" w:sz="8" w:space="0" w:color="9DCB0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CB08" w:themeColor="accent2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9DCB08" w:themeColor="accent2"/>
          <w:bottom w:val="single" w:sz="8" w:space="0" w:color="9DCB0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CB08" w:themeColor="accent2"/>
          <w:bottom w:val="single" w:sz="8" w:space="0" w:color="9DCB08" w:themeColor="accent2"/>
        </w:tcBorders>
      </w:tcPr>
    </w:tblStylePr>
    <w:tblStylePr w:type="band1Vert">
      <w:tblPr/>
      <w:tcPr>
        <w:shd w:val="clear" w:color="auto" w:fill="EBFCB7" w:themeFill="accent2" w:themeFillTint="3F"/>
      </w:tcPr>
    </w:tblStylePr>
    <w:tblStylePr w:type="band1Horz">
      <w:tblPr/>
      <w:tcPr>
        <w:shd w:val="clear" w:color="auto" w:fill="EBFCB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A48E" w:themeColor="accent3"/>
        <w:bottom w:val="single" w:sz="8" w:space="0" w:color="10A4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A48E" w:themeColor="accent3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10A48E" w:themeColor="accent3"/>
          <w:bottom w:val="single" w:sz="8" w:space="0" w:color="10A4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A48E" w:themeColor="accent3"/>
          <w:bottom w:val="single" w:sz="8" w:space="0" w:color="10A48E" w:themeColor="accent3"/>
        </w:tcBorders>
      </w:tcPr>
    </w:tblStylePr>
    <w:tblStylePr w:type="band1Vert">
      <w:tblPr/>
      <w:tcPr>
        <w:shd w:val="clear" w:color="auto" w:fill="B4F7ED" w:themeFill="accent3" w:themeFillTint="3F"/>
      </w:tcPr>
    </w:tblStylePr>
    <w:tblStylePr w:type="band1Horz">
      <w:tblPr/>
      <w:tcPr>
        <w:shd w:val="clear" w:color="auto" w:fill="B4F7E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C0A3" w:themeColor="accent4"/>
        <w:bottom w:val="single" w:sz="8" w:space="0" w:color="17C0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C0A3" w:themeColor="accent4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17C0A3" w:themeColor="accent4"/>
          <w:bottom w:val="single" w:sz="8" w:space="0" w:color="17C0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C0A3" w:themeColor="accent4"/>
          <w:bottom w:val="single" w:sz="8" w:space="0" w:color="17C0A3" w:themeColor="accent4"/>
        </w:tcBorders>
      </w:tcPr>
    </w:tblStylePr>
    <w:tblStylePr w:type="band1Vert">
      <w:tblPr/>
      <w:tcPr>
        <w:shd w:val="clear" w:color="auto" w:fill="BDF7ED" w:themeFill="accent4" w:themeFillTint="3F"/>
      </w:tcPr>
    </w:tblStylePr>
    <w:tblStylePr w:type="band1Horz">
      <w:tblPr/>
      <w:tcPr>
        <w:shd w:val="clear" w:color="auto" w:fill="BDF7E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44F44" w:themeColor="accent5"/>
        <w:bottom w:val="single" w:sz="8" w:space="0" w:color="044F4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44F44" w:themeColor="accent5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044F44" w:themeColor="accent5"/>
          <w:bottom w:val="single" w:sz="8" w:space="0" w:color="044F4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44F44" w:themeColor="accent5"/>
          <w:bottom w:val="single" w:sz="8" w:space="0" w:color="044F44" w:themeColor="accent5"/>
        </w:tcBorders>
      </w:tcPr>
    </w:tblStylePr>
    <w:tblStylePr w:type="band1Vert">
      <w:tblPr/>
      <w:tcPr>
        <w:shd w:val="clear" w:color="auto" w:fill="9AFAEB" w:themeFill="accent5" w:themeFillTint="3F"/>
      </w:tcPr>
    </w:tblStylePr>
    <w:tblStylePr w:type="band1Horz">
      <w:tblPr/>
      <w:tcPr>
        <w:shd w:val="clear" w:color="auto" w:fill="9AFAE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3644" w:themeColor="accent6"/>
        <w:bottom w:val="single" w:sz="8" w:space="0" w:color="2C36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3644" w:themeColor="accent6"/>
        </w:tcBorders>
      </w:tcPr>
    </w:tblStylePr>
    <w:tblStylePr w:type="lastRow">
      <w:rPr>
        <w:b/>
        <w:bCs/>
        <w:color w:val="2C3644" w:themeColor="text2"/>
      </w:rPr>
      <w:tblPr/>
      <w:tcPr>
        <w:tcBorders>
          <w:top w:val="single" w:sz="8" w:space="0" w:color="2C3644" w:themeColor="accent6"/>
          <w:bottom w:val="single" w:sz="8" w:space="0" w:color="2C36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3644" w:themeColor="accent6"/>
          <w:bottom w:val="single" w:sz="8" w:space="0" w:color="2C3644" w:themeColor="accent6"/>
        </w:tcBorders>
      </w:tcPr>
    </w:tblStylePr>
    <w:tblStylePr w:type="band1Vert">
      <w:tblPr/>
      <w:tcPr>
        <w:shd w:val="clear" w:color="auto" w:fill="C3CCD8" w:themeFill="accent6" w:themeFillTint="3F"/>
      </w:tcPr>
    </w:tblStylePr>
    <w:tblStylePr w:type="band1Horz">
      <w:tblPr/>
      <w:tcPr>
        <w:shd w:val="clear" w:color="auto" w:fill="C3CCD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EA1F" w:themeColor="accent1"/>
        <w:left w:val="single" w:sz="8" w:space="0" w:color="C3EA1F" w:themeColor="accent1"/>
        <w:bottom w:val="single" w:sz="8" w:space="0" w:color="C3EA1F" w:themeColor="accent1"/>
        <w:right w:val="single" w:sz="8" w:space="0" w:color="C3EA1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3EA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3EA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3EA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9C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9C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CB08" w:themeColor="accent2"/>
        <w:left w:val="single" w:sz="8" w:space="0" w:color="9DCB08" w:themeColor="accent2"/>
        <w:bottom w:val="single" w:sz="8" w:space="0" w:color="9DCB08" w:themeColor="accent2"/>
        <w:right w:val="single" w:sz="8" w:space="0" w:color="9DCB0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CB0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CB0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CB0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CB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CB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A48E" w:themeColor="accent3"/>
        <w:left w:val="single" w:sz="8" w:space="0" w:color="10A48E" w:themeColor="accent3"/>
        <w:bottom w:val="single" w:sz="8" w:space="0" w:color="10A48E" w:themeColor="accent3"/>
        <w:right w:val="single" w:sz="8" w:space="0" w:color="10A4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A4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A4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A4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7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F7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C0A3" w:themeColor="accent4"/>
        <w:left w:val="single" w:sz="8" w:space="0" w:color="17C0A3" w:themeColor="accent4"/>
        <w:bottom w:val="single" w:sz="8" w:space="0" w:color="17C0A3" w:themeColor="accent4"/>
        <w:right w:val="single" w:sz="8" w:space="0" w:color="17C0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C0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C0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C0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7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7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44F44" w:themeColor="accent5"/>
        <w:left w:val="single" w:sz="8" w:space="0" w:color="044F44" w:themeColor="accent5"/>
        <w:bottom w:val="single" w:sz="8" w:space="0" w:color="044F44" w:themeColor="accent5"/>
        <w:right w:val="single" w:sz="8" w:space="0" w:color="044F4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44F4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44F4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44F4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A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A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3644" w:themeColor="accent6"/>
        <w:left w:val="single" w:sz="8" w:space="0" w:color="2C3644" w:themeColor="accent6"/>
        <w:bottom w:val="single" w:sz="8" w:space="0" w:color="2C3644" w:themeColor="accent6"/>
        <w:right w:val="single" w:sz="8" w:space="0" w:color="2C36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36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36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36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3CCD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3CCD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2EF57" w:themeColor="accent1" w:themeTint="BF"/>
        <w:left w:val="single" w:sz="8" w:space="0" w:color="D2EF57" w:themeColor="accent1" w:themeTint="BF"/>
        <w:bottom w:val="single" w:sz="8" w:space="0" w:color="D2EF57" w:themeColor="accent1" w:themeTint="BF"/>
        <w:right w:val="single" w:sz="8" w:space="0" w:color="D2EF57" w:themeColor="accent1" w:themeTint="BF"/>
        <w:insideH w:val="single" w:sz="8" w:space="0" w:color="D2EF5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EF57" w:themeColor="accent1" w:themeTint="BF"/>
          <w:left w:val="single" w:sz="8" w:space="0" w:color="D2EF57" w:themeColor="accent1" w:themeTint="BF"/>
          <w:bottom w:val="single" w:sz="8" w:space="0" w:color="D2EF57" w:themeColor="accent1" w:themeTint="BF"/>
          <w:right w:val="single" w:sz="8" w:space="0" w:color="D2EF57" w:themeColor="accent1" w:themeTint="BF"/>
          <w:insideH w:val="nil"/>
          <w:insideV w:val="nil"/>
        </w:tcBorders>
        <w:shd w:val="clear" w:color="auto" w:fill="C3EA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EF57" w:themeColor="accent1" w:themeTint="BF"/>
          <w:left w:val="single" w:sz="8" w:space="0" w:color="D2EF57" w:themeColor="accent1" w:themeTint="BF"/>
          <w:bottom w:val="single" w:sz="8" w:space="0" w:color="D2EF57" w:themeColor="accent1" w:themeTint="BF"/>
          <w:right w:val="single" w:sz="8" w:space="0" w:color="D2EF5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C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9C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4F627" w:themeColor="accent2" w:themeTint="BF"/>
        <w:left w:val="single" w:sz="8" w:space="0" w:color="C4F627" w:themeColor="accent2" w:themeTint="BF"/>
        <w:bottom w:val="single" w:sz="8" w:space="0" w:color="C4F627" w:themeColor="accent2" w:themeTint="BF"/>
        <w:right w:val="single" w:sz="8" w:space="0" w:color="C4F627" w:themeColor="accent2" w:themeTint="BF"/>
        <w:insideH w:val="single" w:sz="8" w:space="0" w:color="C4F62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F627" w:themeColor="accent2" w:themeTint="BF"/>
          <w:left w:val="single" w:sz="8" w:space="0" w:color="C4F627" w:themeColor="accent2" w:themeTint="BF"/>
          <w:bottom w:val="single" w:sz="8" w:space="0" w:color="C4F627" w:themeColor="accent2" w:themeTint="BF"/>
          <w:right w:val="single" w:sz="8" w:space="0" w:color="C4F627" w:themeColor="accent2" w:themeTint="BF"/>
          <w:insideH w:val="nil"/>
          <w:insideV w:val="nil"/>
        </w:tcBorders>
        <w:shd w:val="clear" w:color="auto" w:fill="9DCB0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F627" w:themeColor="accent2" w:themeTint="BF"/>
          <w:left w:val="single" w:sz="8" w:space="0" w:color="C4F627" w:themeColor="accent2" w:themeTint="BF"/>
          <w:bottom w:val="single" w:sz="8" w:space="0" w:color="C4F627" w:themeColor="accent2" w:themeTint="BF"/>
          <w:right w:val="single" w:sz="8" w:space="0" w:color="C4F62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CB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CB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1DE9CA" w:themeColor="accent3" w:themeTint="BF"/>
        <w:left w:val="single" w:sz="8" w:space="0" w:color="1DE9CA" w:themeColor="accent3" w:themeTint="BF"/>
        <w:bottom w:val="single" w:sz="8" w:space="0" w:color="1DE9CA" w:themeColor="accent3" w:themeTint="BF"/>
        <w:right w:val="single" w:sz="8" w:space="0" w:color="1DE9CA" w:themeColor="accent3" w:themeTint="BF"/>
        <w:insideH w:val="single" w:sz="8" w:space="0" w:color="1DE9C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DE9CA" w:themeColor="accent3" w:themeTint="BF"/>
          <w:left w:val="single" w:sz="8" w:space="0" w:color="1DE9CA" w:themeColor="accent3" w:themeTint="BF"/>
          <w:bottom w:val="single" w:sz="8" w:space="0" w:color="1DE9CA" w:themeColor="accent3" w:themeTint="BF"/>
          <w:right w:val="single" w:sz="8" w:space="0" w:color="1DE9CA" w:themeColor="accent3" w:themeTint="BF"/>
          <w:insideH w:val="nil"/>
          <w:insideV w:val="nil"/>
        </w:tcBorders>
        <w:shd w:val="clear" w:color="auto" w:fill="10A4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E9CA" w:themeColor="accent3" w:themeTint="BF"/>
          <w:left w:val="single" w:sz="8" w:space="0" w:color="1DE9CA" w:themeColor="accent3" w:themeTint="BF"/>
          <w:bottom w:val="single" w:sz="8" w:space="0" w:color="1DE9CA" w:themeColor="accent3" w:themeTint="BF"/>
          <w:right w:val="single" w:sz="8" w:space="0" w:color="1DE9C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F7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F7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9E7C9" w:themeColor="accent4" w:themeTint="BF"/>
        <w:left w:val="single" w:sz="8" w:space="0" w:color="39E7C9" w:themeColor="accent4" w:themeTint="BF"/>
        <w:bottom w:val="single" w:sz="8" w:space="0" w:color="39E7C9" w:themeColor="accent4" w:themeTint="BF"/>
        <w:right w:val="single" w:sz="8" w:space="0" w:color="39E7C9" w:themeColor="accent4" w:themeTint="BF"/>
        <w:insideH w:val="single" w:sz="8" w:space="0" w:color="39E7C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E7C9" w:themeColor="accent4" w:themeTint="BF"/>
          <w:left w:val="single" w:sz="8" w:space="0" w:color="39E7C9" w:themeColor="accent4" w:themeTint="BF"/>
          <w:bottom w:val="single" w:sz="8" w:space="0" w:color="39E7C9" w:themeColor="accent4" w:themeTint="BF"/>
          <w:right w:val="single" w:sz="8" w:space="0" w:color="39E7C9" w:themeColor="accent4" w:themeTint="BF"/>
          <w:insideH w:val="nil"/>
          <w:insideV w:val="nil"/>
        </w:tcBorders>
        <w:shd w:val="clear" w:color="auto" w:fill="17C0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E7C9" w:themeColor="accent4" w:themeTint="BF"/>
          <w:left w:val="single" w:sz="8" w:space="0" w:color="39E7C9" w:themeColor="accent4" w:themeTint="BF"/>
          <w:bottom w:val="single" w:sz="8" w:space="0" w:color="39E7C9" w:themeColor="accent4" w:themeTint="BF"/>
          <w:right w:val="single" w:sz="8" w:space="0" w:color="39E7C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7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7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9B49B" w:themeColor="accent5" w:themeTint="BF"/>
        <w:left w:val="single" w:sz="8" w:space="0" w:color="09B49B" w:themeColor="accent5" w:themeTint="BF"/>
        <w:bottom w:val="single" w:sz="8" w:space="0" w:color="09B49B" w:themeColor="accent5" w:themeTint="BF"/>
        <w:right w:val="single" w:sz="8" w:space="0" w:color="09B49B" w:themeColor="accent5" w:themeTint="BF"/>
        <w:insideH w:val="single" w:sz="8" w:space="0" w:color="09B49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9B49B" w:themeColor="accent5" w:themeTint="BF"/>
          <w:left w:val="single" w:sz="8" w:space="0" w:color="09B49B" w:themeColor="accent5" w:themeTint="BF"/>
          <w:bottom w:val="single" w:sz="8" w:space="0" w:color="09B49B" w:themeColor="accent5" w:themeTint="BF"/>
          <w:right w:val="single" w:sz="8" w:space="0" w:color="09B49B" w:themeColor="accent5" w:themeTint="BF"/>
          <w:insideH w:val="nil"/>
          <w:insideV w:val="nil"/>
        </w:tcBorders>
        <w:shd w:val="clear" w:color="auto" w:fill="044F4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B49B" w:themeColor="accent5" w:themeTint="BF"/>
          <w:left w:val="single" w:sz="8" w:space="0" w:color="09B49B" w:themeColor="accent5" w:themeTint="BF"/>
          <w:bottom w:val="single" w:sz="8" w:space="0" w:color="09B49B" w:themeColor="accent5" w:themeTint="BF"/>
          <w:right w:val="single" w:sz="8" w:space="0" w:color="09B49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A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A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36680" w:themeColor="accent6" w:themeTint="BF"/>
        <w:left w:val="single" w:sz="8" w:space="0" w:color="536680" w:themeColor="accent6" w:themeTint="BF"/>
        <w:bottom w:val="single" w:sz="8" w:space="0" w:color="536680" w:themeColor="accent6" w:themeTint="BF"/>
        <w:right w:val="single" w:sz="8" w:space="0" w:color="536680" w:themeColor="accent6" w:themeTint="BF"/>
        <w:insideH w:val="single" w:sz="8" w:space="0" w:color="53668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36680" w:themeColor="accent6" w:themeTint="BF"/>
          <w:left w:val="single" w:sz="8" w:space="0" w:color="536680" w:themeColor="accent6" w:themeTint="BF"/>
          <w:bottom w:val="single" w:sz="8" w:space="0" w:color="536680" w:themeColor="accent6" w:themeTint="BF"/>
          <w:right w:val="single" w:sz="8" w:space="0" w:color="536680" w:themeColor="accent6" w:themeTint="BF"/>
          <w:insideH w:val="nil"/>
          <w:insideV w:val="nil"/>
        </w:tcBorders>
        <w:shd w:val="clear" w:color="auto" w:fill="2C36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6680" w:themeColor="accent6" w:themeTint="BF"/>
          <w:left w:val="single" w:sz="8" w:space="0" w:color="536680" w:themeColor="accent6" w:themeTint="BF"/>
          <w:bottom w:val="single" w:sz="8" w:space="0" w:color="536680" w:themeColor="accent6" w:themeTint="BF"/>
          <w:right w:val="single" w:sz="8" w:space="0" w:color="53668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C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3CC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EA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A1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EA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CB0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CB0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CB0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A4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A4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A4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C0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C0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C0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44F4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4F4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44F4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36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6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36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1924E3"/>
    <w:pPr>
      <w:spacing w:after="240"/>
    </w:pPr>
  </w:style>
  <w:style w:type="character" w:customStyle="1" w:styleId="SalutationChar">
    <w:name w:val="Salutation Char"/>
    <w:basedOn w:val="DefaultParagraphFont"/>
    <w:link w:val="Salutation"/>
    <w:uiPriority w:val="5"/>
    <w:rsid w:val="001924E3"/>
    <w:rPr>
      <w:color w:val="auto"/>
    </w:rPr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95B511" w:themeColor="accent1" w:themeShade="BF"/>
      <w:sz w:val="32"/>
      <w:szCs w:val="32"/>
    </w:rPr>
  </w:style>
  <w:style w:type="paragraph" w:customStyle="1" w:styleId="ftx">
    <w:name w:val="ftx"/>
    <w:basedOn w:val="Footer"/>
    <w:qFormat/>
    <w:rsid w:val="00925D82"/>
    <w:rPr>
      <w:sz w:val="2"/>
      <w:szCs w:val="2"/>
    </w:rPr>
  </w:style>
  <w:style w:type="paragraph" w:customStyle="1" w:styleId="Letterbody">
    <w:name w:val="Letter body"/>
    <w:basedOn w:val="Normal"/>
    <w:qFormat/>
    <w:rsid w:val="006741CF"/>
  </w:style>
  <w:style w:type="paragraph" w:customStyle="1" w:styleId="ftx2">
    <w:name w:val="ftx2"/>
    <w:basedOn w:val="Normal"/>
    <w:qFormat/>
    <w:rsid w:val="00393042"/>
    <w:pPr>
      <w:spacing w:before="300" w:after="0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6F3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94831AAA0E432C9C20B4F1809BC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761DB-3F90-48AD-9E15-D551E384121B}"/>
      </w:docPartPr>
      <w:docPartBody>
        <w:p w:rsidR="00BF599F" w:rsidRDefault="00BF599F">
          <w:r w:rsidRPr="006F343D">
            <w:t>321 Avenue A | Portland, OR | 54321</w:t>
          </w:r>
        </w:p>
      </w:docPartBody>
    </w:docPart>
    <w:docPart>
      <w:docPartPr>
        <w:name w:val="43929DDB06E646C0A40F92AB9882F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9F96C-AB17-42B9-9B15-09B8409FD5F0}"/>
      </w:docPartPr>
      <w:docPartBody>
        <w:p w:rsidR="00BF599F" w:rsidRDefault="00BF599F">
          <w:r w:rsidRPr="006F343D">
            <w:t>April 24,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32"/>
    <w:rsid w:val="0001218E"/>
    <w:rsid w:val="000A3E32"/>
    <w:rsid w:val="003E0F3F"/>
    <w:rsid w:val="00620750"/>
    <w:rsid w:val="00824800"/>
    <w:rsid w:val="009C66AB"/>
    <w:rsid w:val="00A73AB1"/>
    <w:rsid w:val="00BF599F"/>
    <w:rsid w:val="00C147AB"/>
    <w:rsid w:val="00F8630F"/>
    <w:rsid w:val="00FA7841"/>
    <w:rsid w:val="00FE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4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599F"/>
    <w:rPr>
      <w:color w:val="77206D" w:themeColor="accent5" w:themeShade="BF"/>
      <w:sz w:val="22"/>
    </w:rPr>
  </w:style>
  <w:style w:type="paragraph" w:customStyle="1" w:styleId="7C380DF0106F4FDF920B0B2EA340E6A3">
    <w:name w:val="7C380DF0106F4FDF920B0B2EA340E6A3"/>
  </w:style>
  <w:style w:type="paragraph" w:customStyle="1" w:styleId="DC770FB45F5D4A57AC7A961A541F783D">
    <w:name w:val="DC770FB45F5D4A57AC7A961A541F783D"/>
  </w:style>
  <w:style w:type="paragraph" w:styleId="Date">
    <w:name w:val="Date"/>
    <w:basedOn w:val="Normal"/>
    <w:next w:val="Salutation"/>
    <w:link w:val="DateChar"/>
    <w:uiPriority w:val="4"/>
    <w:unhideWhenUsed/>
    <w:qFormat/>
    <w:rsid w:val="0001218E"/>
    <w:pPr>
      <w:spacing w:before="360" w:after="960" w:line="276" w:lineRule="auto"/>
    </w:pPr>
    <w:rPr>
      <w:rFonts w:eastAsiaTheme="minorHAnsi"/>
    </w:rPr>
  </w:style>
  <w:style w:type="character" w:customStyle="1" w:styleId="DateChar">
    <w:name w:val="Date Char"/>
    <w:basedOn w:val="DefaultParagraphFont"/>
    <w:link w:val="Date"/>
    <w:uiPriority w:val="4"/>
    <w:rsid w:val="0001218E"/>
    <w:rPr>
      <w:rFonts w:eastAsiaTheme="minorHAns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2480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4800"/>
  </w:style>
  <w:style w:type="paragraph" w:customStyle="1" w:styleId="9649C95B6CA34E49BC99973D96FFC7EA">
    <w:name w:val="9649C95B6CA34E49BC99973D96FFC7EA"/>
    <w:rsid w:val="00824800"/>
    <w:rPr>
      <w:lang w:val="en-IN" w:eastAsia="en-IN"/>
    </w:rPr>
  </w:style>
  <w:style w:type="paragraph" w:customStyle="1" w:styleId="Letterbody">
    <w:name w:val="Letter body"/>
    <w:basedOn w:val="Normal"/>
    <w:qFormat/>
    <w:rsid w:val="00BF599F"/>
    <w:pPr>
      <w:spacing w:after="300" w:line="276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rsid w:val="00BF599F"/>
    <w:pPr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F599F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Label LS1-05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C3EA1F"/>
      </a:accent1>
      <a:accent2>
        <a:srgbClr val="9DCB08"/>
      </a:accent2>
      <a:accent3>
        <a:srgbClr val="10A48E"/>
      </a:accent3>
      <a:accent4>
        <a:srgbClr val="17C0A3"/>
      </a:accent4>
      <a:accent5>
        <a:srgbClr val="044F44"/>
      </a:accent5>
      <a:accent6>
        <a:srgbClr val="2C3644"/>
      </a:accent6>
      <a:hlink>
        <a:srgbClr val="10A48E"/>
      </a:hlink>
      <a:folHlink>
        <a:srgbClr val="FF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006CB-36A4-4743-A03F-F27DBF7369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E26CD1E-7811-45F6-8D07-A22D3F8B4F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CEAAD1-A823-4475-8570-7D5A6A2FC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2181FC-76A9-4DF5-90F2-76A98B37E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Thaddeus Williams</dc:creator>
  <cp:keywords/>
  <cp:lastModifiedBy>Thaddeus Williams</cp:lastModifiedBy>
  <cp:revision>3</cp:revision>
  <cp:lastPrinted>2024-05-08T23:10:00Z</cp:lastPrinted>
  <dcterms:created xsi:type="dcterms:W3CDTF">2024-05-08T22:42:00Z</dcterms:created>
  <dcterms:modified xsi:type="dcterms:W3CDTF">2024-05-08T23:17:00Z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